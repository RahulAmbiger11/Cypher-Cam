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ascii="Liberation Serif" w:hAnsi="Liberation Serif" w:eastAsia="Noto Serif CJK SC" w:cs="Lohit Devanagari"/>
          <w:b/>
          <w:bCs/>
          <w:color w:val="auto"/>
          <w:kern w:val="2"/>
          <w:sz w:val="96"/>
          <w:szCs w:val="24"/>
          <w:lang w:val="en-IN" w:eastAsia="zh-CN" w:bidi="hi-IN"/>
        </w:rPr>
      </w:pPr>
      <w:r>
        <w:rPr>
          <w:rFonts w:eastAsia="Noto Serif CJK SC" w:cs="Lohit Devanagari"/>
          <w:b/>
          <w:bCs/>
          <w:color w:val="auto"/>
          <w:kern w:val="2"/>
          <w:sz w:val="96"/>
          <w:szCs w:val="24"/>
          <w:lang w:val="en-IN" w:eastAsia="zh-CN" w:bidi="hi-IN"/>
        </w:rPr>
        <w:t>About  Project</w:t>
      </w:r>
    </w:p>
    <w:p>
      <w:pPr>
        <w:numPr>
          <w:ilvl w:val="0"/>
          <w:numId w:val="0"/>
        </w:numPr>
        <w:bidi w:val="0"/>
        <w:ind w:left="720" w:firstLine="0"/>
        <w:jc w:val="center"/>
        <w:rPr>
          <w:rFonts w:ascii="Liberation Serif" w:hAnsi="Liberation Serif" w:eastAsia="Noto Serif CJK SC" w:cs="Lohit Devanagari"/>
          <w:b/>
          <w:bCs/>
          <w:color w:val="auto"/>
          <w:kern w:val="2"/>
          <w:sz w:val="96"/>
          <w:szCs w:val="24"/>
          <w:lang w:val="en-IN" w:eastAsia="zh-CN" w:bidi="hi-IN"/>
        </w:rPr>
      </w:pPr>
    </w:p>
    <w:p>
      <w:pPr>
        <w:numPr>
          <w:ilvl w:val="0"/>
          <w:numId w:val="2"/>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bCs/>
          <w:color w:val="auto"/>
          <w:kern w:val="2"/>
          <w:sz w:val="48"/>
          <w:szCs w:val="24"/>
          <w:lang w:val="en-IN" w:eastAsia="zh-CN" w:bidi="hi-IN"/>
        </w:rPr>
        <w:t>Project Name</w:t>
      </w:r>
      <w:r>
        <w:rPr>
          <w:rFonts w:eastAsia="Noto Serif CJK SC" w:cs="Lohit Devanagari"/>
          <w:b w:val="0"/>
          <w:bCs w:val="0"/>
          <w:color w:val="auto"/>
          <w:kern w:val="2"/>
          <w:sz w:val="48"/>
          <w:szCs w:val="24"/>
          <w:lang w:val="en-IN" w:eastAsia="zh-CN" w:bidi="hi-IN"/>
        </w:rPr>
        <w:t xml:space="preserve"> – </w:t>
      </w:r>
      <w:r>
        <w:rPr>
          <w:rFonts w:hint="default" w:cs="Lohit Devanagari"/>
          <w:b w:val="0"/>
          <w:bCs w:val="0"/>
          <w:color w:val="auto"/>
          <w:kern w:val="2"/>
          <w:sz w:val="48"/>
          <w:szCs w:val="24"/>
          <w:lang w:val="en-US" w:eastAsia="zh-CN" w:bidi="hi-IN"/>
        </w:rPr>
        <w:t>CYPHER CAM</w:t>
      </w:r>
    </w:p>
    <w:p>
      <w:pPr>
        <w:numPr>
          <w:ilvl w:val="0"/>
          <w:numId w:val="0"/>
        </w:numPr>
        <w:bidi w:val="0"/>
        <w:ind w:left="720" w:firstLine="0"/>
        <w:jc w:val="left"/>
        <w:rPr>
          <w:rFonts w:ascii="Liberation Serif" w:hAnsi="Liberation Serif" w:eastAsia="Noto Serif CJK SC" w:cs="Lohit Devanagari"/>
          <w:b w:val="0"/>
          <w:bCs w:val="0"/>
          <w:color w:val="auto"/>
          <w:kern w:val="2"/>
          <w:sz w:val="48"/>
          <w:szCs w:val="24"/>
          <w:lang w:val="en-IN" w:eastAsia="zh-CN" w:bidi="hi-IN"/>
        </w:rPr>
      </w:pPr>
    </w:p>
    <w:p>
      <w:pPr>
        <w:numPr>
          <w:ilvl w:val="0"/>
          <w:numId w:val="2"/>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bCs/>
          <w:color w:val="auto"/>
          <w:kern w:val="2"/>
          <w:sz w:val="48"/>
          <w:szCs w:val="24"/>
          <w:lang w:val="en-IN" w:eastAsia="zh-CN" w:bidi="hi-IN"/>
        </w:rPr>
        <w:t>Short Description</w:t>
      </w:r>
      <w:r>
        <w:rPr>
          <w:rFonts w:eastAsia="Noto Serif CJK SC" w:cs="Lohit Devanagari"/>
          <w:b w:val="0"/>
          <w:bCs w:val="0"/>
          <w:color w:val="auto"/>
          <w:kern w:val="2"/>
          <w:sz w:val="48"/>
          <w:szCs w:val="24"/>
          <w:lang w:val="en-IN" w:eastAsia="zh-CN" w:bidi="hi-IN"/>
        </w:rPr>
        <w:t xml:space="preserve"> – this is a python GUI application which can run on any operating </w:t>
      </w:r>
      <w:r>
        <w:rPr>
          <w:rFonts w:eastAsia="Noto Serif CJK SC" w:cs="Lohit Devanagari"/>
          <w:b w:val="0"/>
          <w:bCs w:val="0"/>
          <w:color w:val="auto"/>
          <w:kern w:val="2"/>
          <w:sz w:val="48"/>
          <w:szCs w:val="24"/>
          <w:lang w:val="en-IN" w:eastAsia="zh-CN" w:bidi="hi-IN"/>
        </w:rPr>
        <w:tab/>
      </w:r>
      <w:r>
        <w:rPr>
          <w:rFonts w:eastAsia="Noto Serif CJK SC" w:cs="Lohit Devanagari"/>
          <w:b w:val="0"/>
          <w:bCs w:val="0"/>
          <w:color w:val="auto"/>
          <w:kern w:val="2"/>
          <w:sz w:val="48"/>
          <w:szCs w:val="24"/>
          <w:lang w:val="en-IN" w:eastAsia="zh-CN" w:bidi="hi-IN"/>
        </w:rPr>
        <w:t xml:space="preserve">system, uses webcam and has number of </w:t>
      </w:r>
      <w:r>
        <w:rPr>
          <w:rFonts w:eastAsia="Noto Serif CJK SC" w:cs="Lohit Devanagari"/>
          <w:b w:val="0"/>
          <w:bCs w:val="0"/>
          <w:color w:val="auto"/>
          <w:kern w:val="2"/>
          <w:sz w:val="48"/>
          <w:szCs w:val="24"/>
          <w:lang w:val="en-IN" w:eastAsia="zh-CN" w:bidi="hi-IN"/>
        </w:rPr>
        <w:tab/>
      </w:r>
      <w:r>
        <w:rPr>
          <w:rFonts w:eastAsia="Noto Serif CJK SC" w:cs="Lohit Devanagari"/>
          <w:b w:val="0"/>
          <w:bCs w:val="0"/>
          <w:color w:val="auto"/>
          <w:kern w:val="2"/>
          <w:sz w:val="48"/>
          <w:szCs w:val="24"/>
          <w:lang w:val="en-IN" w:eastAsia="zh-CN" w:bidi="hi-IN"/>
        </w:rPr>
        <w:t xml:space="preserve">features which are not in normal cctv, </w:t>
      </w:r>
      <w:r>
        <w:rPr>
          <w:rFonts w:eastAsia="Noto Serif CJK SC" w:cs="Lohit Devanagari"/>
          <w:b w:val="0"/>
          <w:bCs w:val="0"/>
          <w:color w:val="auto"/>
          <w:kern w:val="2"/>
          <w:sz w:val="48"/>
          <w:szCs w:val="24"/>
          <w:lang w:val="en-IN" w:eastAsia="zh-CN" w:bidi="hi-IN"/>
        </w:rPr>
        <w:tab/>
      </w:r>
      <w:r>
        <w:rPr>
          <w:rFonts w:eastAsia="Noto Serif CJK SC" w:cs="Lohit Devanagari"/>
          <w:b w:val="0"/>
          <w:bCs w:val="0"/>
          <w:color w:val="auto"/>
          <w:kern w:val="2"/>
          <w:sz w:val="48"/>
          <w:szCs w:val="24"/>
          <w:lang w:val="en-IN" w:eastAsia="zh-CN" w:bidi="hi-IN"/>
        </w:rPr>
        <w:t>discussed in detail below pages.</w:t>
      </w:r>
    </w:p>
    <w:p>
      <w:pPr>
        <w:numPr>
          <w:ilvl w:val="0"/>
          <w:numId w:val="2"/>
        </w:numPr>
        <w:bidi w:val="0"/>
        <w:jc w:val="left"/>
        <w:rPr>
          <w:rFonts w:ascii="Liberation Serif" w:hAnsi="Liberation Serif" w:eastAsia="Noto Serif CJK SC" w:cs="Lohit Devanagari"/>
          <w:b/>
          <w:bCs/>
          <w:color w:val="auto"/>
          <w:kern w:val="2"/>
          <w:sz w:val="48"/>
          <w:szCs w:val="24"/>
          <w:lang w:val="en-IN" w:eastAsia="zh-CN" w:bidi="hi-IN"/>
        </w:rPr>
      </w:pPr>
      <w:r>
        <w:rPr>
          <w:rFonts w:eastAsia="Noto Serif CJK SC" w:cs="Lohit Devanagari"/>
          <w:b/>
          <w:bCs/>
          <w:color w:val="auto"/>
          <w:kern w:val="2"/>
          <w:sz w:val="48"/>
          <w:szCs w:val="24"/>
          <w:lang w:val="en-IN" w:eastAsia="zh-CN" w:bidi="hi-IN"/>
        </w:rPr>
        <w:t xml:space="preserve">Programming Language – </w:t>
      </w:r>
      <w:r>
        <w:rPr>
          <w:rFonts w:eastAsia="Noto Serif CJK SC" w:cs="Lohit Devanagari"/>
          <w:b w:val="0"/>
          <w:bCs w:val="0"/>
          <w:color w:val="auto"/>
          <w:kern w:val="2"/>
          <w:sz w:val="48"/>
          <w:szCs w:val="24"/>
          <w:lang w:val="en-IN" w:eastAsia="zh-CN" w:bidi="hi-IN"/>
        </w:rPr>
        <w:t>Python</w:t>
      </w:r>
    </w:p>
    <w:p>
      <w:pPr>
        <w:numPr>
          <w:ilvl w:val="0"/>
          <w:numId w:val="2"/>
        </w:numPr>
        <w:bidi w:val="0"/>
        <w:jc w:val="left"/>
        <w:rPr>
          <w:rFonts w:ascii="Liberation Serif" w:hAnsi="Liberation Serif" w:eastAsia="Noto Serif CJK SC" w:cs="Lohit Devanagari"/>
          <w:b/>
          <w:bCs/>
          <w:color w:val="auto"/>
          <w:kern w:val="2"/>
          <w:sz w:val="48"/>
          <w:szCs w:val="24"/>
          <w:lang w:val="en-IN" w:eastAsia="zh-CN" w:bidi="hi-IN"/>
        </w:rPr>
      </w:pPr>
      <w:r>
        <w:rPr>
          <w:rFonts w:eastAsia="Noto Serif CJK SC" w:cs="Lohit Devanagari"/>
          <w:b/>
          <w:bCs/>
          <w:color w:val="auto"/>
          <w:kern w:val="2"/>
          <w:sz w:val="48"/>
          <w:szCs w:val="24"/>
          <w:lang w:val="en-IN" w:eastAsia="zh-CN" w:bidi="hi-IN"/>
        </w:rPr>
        <w:t>Features -</w:t>
      </w:r>
    </w:p>
    <w:p>
      <w:pPr>
        <w:numPr>
          <w:ilvl w:val="1"/>
          <w:numId w:val="2"/>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Anti-thief</w:t>
      </w:r>
    </w:p>
    <w:p>
      <w:pPr>
        <w:numPr>
          <w:ilvl w:val="1"/>
          <w:numId w:val="2"/>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Noise Detection</w:t>
      </w:r>
    </w:p>
    <w:p>
      <w:pPr>
        <w:numPr>
          <w:ilvl w:val="1"/>
          <w:numId w:val="2"/>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Visitors Counting</w:t>
      </w:r>
    </w:p>
    <w:p>
      <w:pPr>
        <w:numPr>
          <w:ilvl w:val="1"/>
          <w:numId w:val="2"/>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Normal Recording</w:t>
      </w:r>
    </w:p>
    <w:p>
      <w:pPr>
        <w:numPr>
          <w:ilvl w:val="1"/>
          <w:numId w:val="2"/>
        </w:num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Face Identification</w:t>
      </w:r>
    </w:p>
    <w:p>
      <w:pPr>
        <w:bidi w:val="0"/>
        <w:jc w:val="left"/>
        <w:rPr>
          <w:rFonts w:ascii="Liberation Serif" w:hAnsi="Liberation Serif" w:eastAsia="Noto Serif CJK SC" w:cs="Lohit Devanagari"/>
          <w:b w:val="0"/>
          <w:bCs w:val="0"/>
          <w:color w:val="auto"/>
          <w:kern w:val="2"/>
          <w:sz w:val="48"/>
          <w:szCs w:val="24"/>
          <w:lang w:val="en-IN" w:eastAsia="zh-CN" w:bidi="hi-IN"/>
        </w:rPr>
      </w:pPr>
    </w:p>
    <w:p>
      <w:pPr>
        <w:bidi w:val="0"/>
        <w:jc w:val="left"/>
        <w:rPr>
          <w:rFonts w:ascii="Liberation Serif" w:hAnsi="Liberation Serif" w:eastAsia="Noto Serif CJK SC" w:cs="Lohit Devanagari"/>
          <w:b w:val="0"/>
          <w:bCs w:val="0"/>
          <w:color w:val="auto"/>
          <w:kern w:val="2"/>
          <w:sz w:val="48"/>
          <w:szCs w:val="24"/>
          <w:lang w:val="en-IN" w:eastAsia="zh-CN" w:bidi="hi-IN"/>
        </w:rPr>
      </w:pPr>
      <w:r>
        <w:rPr>
          <w:rFonts w:eastAsia="Noto Serif CJK SC" w:cs="Lohit Devanagari"/>
          <w:b w:val="0"/>
          <w:bCs w:val="0"/>
          <w:color w:val="auto"/>
          <w:kern w:val="2"/>
          <w:sz w:val="48"/>
          <w:szCs w:val="24"/>
          <w:lang w:val="en-IN" w:eastAsia="zh-CN" w:bidi="hi-IN"/>
        </w:rPr>
        <w:t>This is a Project built using latest Programming Language and highly evolving Computer Science field which is “Computer Vision”. Which means this project allow computer to watch or in other words it gives vision capability to computers.</w:t>
      </w:r>
      <w:r>
        <w:br w:type="page"/>
      </w:r>
    </w:p>
    <w:p>
      <w:pPr>
        <w:bidi w:val="0"/>
        <w:jc w:val="center"/>
        <w:rPr>
          <w:rFonts w:ascii="Liberation Serif" w:hAnsi="Liberation Serif" w:eastAsia="Noto Serif CJK SC" w:cs="Lohit Devanagari"/>
          <w:b/>
          <w:bCs/>
          <w:color w:val="auto"/>
          <w:kern w:val="2"/>
          <w:sz w:val="60"/>
          <w:szCs w:val="24"/>
          <w:lang w:val="en-IN" w:eastAsia="zh-CN" w:bidi="hi-IN"/>
        </w:rPr>
      </w:pPr>
      <w:r>
        <w:rPr>
          <w:rFonts w:eastAsia="Noto Serif CJK SC" w:cs="Lohit Devanagari"/>
          <w:b/>
          <w:bCs/>
          <w:color w:val="auto"/>
          <w:kern w:val="2"/>
          <w:sz w:val="60"/>
          <w:szCs w:val="24"/>
          <w:lang w:val="en-IN" w:eastAsia="zh-CN" w:bidi="hi-IN"/>
        </w:rPr>
        <w:t>Project Sneak Peak</w:t>
      </w:r>
    </w:p>
    <w:p>
      <w:pPr>
        <w:bidi w:val="0"/>
        <w:jc w:val="center"/>
      </w:pPr>
    </w:p>
    <w:p>
      <w:pPr>
        <w:bidi w:val="0"/>
        <w:jc w:val="left"/>
        <w:rPr>
          <w:sz w:val="96"/>
          <w:szCs w:val="24"/>
        </w:rPr>
      </w:pPr>
    </w:p>
    <w:p>
      <w:pPr>
        <w:bidi w:val="0"/>
        <w:jc w:val="left"/>
        <w:rPr>
          <w:b w:val="0"/>
          <w:bCs w:val="0"/>
          <w:sz w:val="48"/>
          <w:szCs w:val="24"/>
        </w:rPr>
      </w:pPr>
      <w:r>
        <w:rPr>
          <w:b w:val="0"/>
          <w:bCs w:val="0"/>
          <w:sz w:val="48"/>
          <w:szCs w:val="24"/>
        </w:rPr>
        <w:drawing>
          <wp:anchor distT="0" distB="0" distL="0" distR="0" simplePos="0" relativeHeight="251659264" behindDoc="0" locked="0" layoutInCell="1" allowOverlap="1">
            <wp:simplePos x="0" y="0"/>
            <wp:positionH relativeFrom="column">
              <wp:posOffset>152400</wp:posOffset>
            </wp:positionH>
            <wp:positionV relativeFrom="paragraph">
              <wp:posOffset>93345</wp:posOffset>
            </wp:positionV>
            <wp:extent cx="6084570" cy="4078605"/>
            <wp:effectExtent l="0" t="0" r="0" b="0"/>
            <wp:wrapSquare wrapText="largest"/>
            <wp:docPr id="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pic:cNvPicPr>
                      <a:picLocks noChangeAspect="1" noChangeArrowheads="1"/>
                    </pic:cNvPicPr>
                  </pic:nvPicPr>
                  <pic:blipFill>
                    <a:blip r:embed="rId5"/>
                    <a:stretch>
                      <a:fillRect/>
                    </a:stretch>
                  </pic:blipFill>
                  <pic:spPr>
                    <a:xfrm>
                      <a:off x="0" y="0"/>
                      <a:ext cx="6084570" cy="4078605"/>
                    </a:xfrm>
                    <a:prstGeom prst="rect">
                      <a:avLst/>
                    </a:prstGeom>
                  </pic:spPr>
                </pic:pic>
              </a:graphicData>
            </a:graphic>
          </wp:anchor>
        </w:drawing>
      </w:r>
    </w:p>
    <w:p>
      <w:pPr>
        <w:bidi w:val="0"/>
        <w:jc w:val="left"/>
        <w:rPr>
          <w:b w:val="0"/>
          <w:bCs w:val="0"/>
          <w:sz w:val="48"/>
          <w:szCs w:val="24"/>
        </w:rPr>
      </w:pPr>
      <w:r>
        <w:rPr>
          <w:b w:val="0"/>
          <w:bCs w:val="0"/>
          <w:sz w:val="48"/>
          <w:szCs w:val="24"/>
        </w:rPr>
        <w:t xml:space="preserve">It got nice </w:t>
      </w:r>
      <w:r>
        <w:rPr>
          <w:b/>
          <w:bCs/>
          <w:sz w:val="48"/>
          <w:szCs w:val="24"/>
        </w:rPr>
        <w:t>GUI</w:t>
      </w:r>
      <w:r>
        <w:rPr>
          <w:b w:val="0"/>
          <w:bCs w:val="0"/>
          <w:sz w:val="48"/>
          <w:szCs w:val="24"/>
        </w:rPr>
        <w:t xml:space="preserve"> and every button is supported by using beautiful icon.</w:t>
      </w:r>
    </w:p>
    <w:p>
      <w:pPr>
        <w:bidi w:val="0"/>
        <w:jc w:val="left"/>
        <w:rPr>
          <w:b w:val="0"/>
          <w:bCs w:val="0"/>
          <w:sz w:val="48"/>
          <w:szCs w:val="24"/>
        </w:rPr>
      </w:pPr>
      <w:r>
        <w:rPr>
          <w:b/>
          <w:bCs/>
          <w:sz w:val="44"/>
          <w:szCs w:val="24"/>
        </w:rPr>
        <w:t>Monitor</w:t>
      </w:r>
      <w:r>
        <w:rPr>
          <w:b w:val="0"/>
          <w:bCs w:val="0"/>
          <w:sz w:val="44"/>
          <w:szCs w:val="24"/>
        </w:rPr>
        <w:t xml:space="preserve"> – allow to detect what thing is stolen from frame</w:t>
      </w:r>
    </w:p>
    <w:p>
      <w:pPr>
        <w:bidi w:val="0"/>
        <w:jc w:val="left"/>
        <w:rPr>
          <w:b w:val="0"/>
          <w:bCs w:val="0"/>
          <w:sz w:val="48"/>
          <w:szCs w:val="24"/>
        </w:rPr>
      </w:pPr>
      <w:r>
        <w:rPr>
          <w:b/>
          <w:bCs/>
          <w:sz w:val="44"/>
          <w:szCs w:val="24"/>
        </w:rPr>
        <w:t>Identify</w:t>
      </w:r>
      <w:r>
        <w:rPr>
          <w:b w:val="0"/>
          <w:bCs w:val="0"/>
          <w:sz w:val="44"/>
          <w:szCs w:val="24"/>
        </w:rPr>
        <w:t xml:space="preserve"> – Finds the family members(it has to be trained first)</w:t>
      </w:r>
    </w:p>
    <w:p>
      <w:pPr>
        <w:bidi w:val="0"/>
        <w:jc w:val="left"/>
        <w:rPr>
          <w:b w:val="0"/>
          <w:bCs w:val="0"/>
          <w:sz w:val="48"/>
          <w:szCs w:val="24"/>
        </w:rPr>
      </w:pPr>
      <w:r>
        <w:rPr>
          <w:b/>
          <w:bCs/>
          <w:sz w:val="44"/>
          <w:szCs w:val="24"/>
        </w:rPr>
        <w:t>Noise</w:t>
      </w:r>
      <w:r>
        <w:rPr>
          <w:b w:val="0"/>
          <w:bCs w:val="0"/>
          <w:sz w:val="44"/>
          <w:szCs w:val="24"/>
        </w:rPr>
        <w:t xml:space="preserve"> – Finds the motions in the frame</w:t>
      </w:r>
    </w:p>
    <w:p>
      <w:pPr>
        <w:bidi w:val="0"/>
        <w:jc w:val="left"/>
        <w:rPr>
          <w:b w:val="0"/>
          <w:bCs w:val="0"/>
          <w:sz w:val="48"/>
          <w:szCs w:val="24"/>
        </w:rPr>
      </w:pPr>
      <w:r>
        <w:rPr>
          <w:b/>
          <w:bCs/>
          <w:sz w:val="44"/>
          <w:szCs w:val="24"/>
        </w:rPr>
        <w:t>In</w:t>
      </w:r>
      <w:r>
        <w:rPr>
          <w:b w:val="0"/>
          <w:bCs w:val="0"/>
          <w:sz w:val="44"/>
          <w:szCs w:val="24"/>
        </w:rPr>
        <w:t xml:space="preserve"> </w:t>
      </w:r>
      <w:r>
        <w:rPr>
          <w:b/>
          <w:bCs/>
          <w:sz w:val="44"/>
          <w:szCs w:val="24"/>
        </w:rPr>
        <w:t>Out</w:t>
      </w:r>
      <w:r>
        <w:rPr>
          <w:b w:val="0"/>
          <w:bCs w:val="0"/>
          <w:sz w:val="44"/>
          <w:szCs w:val="24"/>
        </w:rPr>
        <w:t xml:space="preserve"> – Finds who entered and Gone from room.</w:t>
      </w:r>
      <w:r>
        <w:br w:type="page"/>
      </w:r>
    </w:p>
    <w:p>
      <w:pPr>
        <w:bidi w:val="0"/>
        <w:jc w:val="center"/>
      </w:pPr>
      <w:r>
        <w:rPr>
          <w:b/>
          <w:bCs/>
          <w:sz w:val="96"/>
          <w:szCs w:val="24"/>
        </w:rPr>
        <w:t xml:space="preserve">Index </w:t>
      </w:r>
    </w:p>
    <w:p>
      <w:pPr>
        <w:bidi w:val="0"/>
        <w:jc w:val="left"/>
        <w:rPr>
          <w:b/>
          <w:bCs/>
          <w:sz w:val="64"/>
          <w:szCs w:val="24"/>
        </w:rPr>
      </w:pPr>
    </w:p>
    <w:p>
      <w:pPr>
        <w:bidi w:val="0"/>
        <w:jc w:val="left"/>
      </w:pPr>
      <w:r>
        <w:rPr>
          <w:b/>
          <w:bCs/>
          <w:sz w:val="56"/>
          <w:szCs w:val="24"/>
        </w:rPr>
        <w:t xml:space="preserve">chapter 1 – </w:t>
      </w:r>
      <w:r>
        <w:rPr>
          <w:b w:val="0"/>
          <w:bCs w:val="0"/>
          <w:sz w:val="56"/>
          <w:szCs w:val="24"/>
        </w:rPr>
        <w:t>Technical Details</w:t>
      </w:r>
    </w:p>
    <w:p>
      <w:pPr>
        <w:bidi w:val="0"/>
        <w:jc w:val="left"/>
      </w:pPr>
      <w:r>
        <w:rPr>
          <w:b w:val="0"/>
          <w:bCs w:val="0"/>
          <w:sz w:val="56"/>
          <w:szCs w:val="24"/>
        </w:rPr>
        <w:tab/>
      </w:r>
      <w:r>
        <w:rPr>
          <w:b w:val="0"/>
          <w:bCs w:val="0"/>
          <w:sz w:val="56"/>
          <w:szCs w:val="24"/>
        </w:rPr>
        <w:t>1.1 Technology and Algorithms used</w:t>
      </w:r>
    </w:p>
    <w:p>
      <w:pPr>
        <w:bidi w:val="0"/>
        <w:jc w:val="left"/>
      </w:pPr>
      <w:r>
        <w:rPr>
          <w:b w:val="0"/>
          <w:bCs w:val="0"/>
          <w:sz w:val="56"/>
          <w:szCs w:val="24"/>
        </w:rPr>
        <w:tab/>
      </w:r>
      <w:r>
        <w:rPr>
          <w:b w:val="0"/>
          <w:bCs w:val="0"/>
          <w:sz w:val="56"/>
          <w:szCs w:val="24"/>
        </w:rPr>
        <w:t>1.2 Process model</w:t>
      </w:r>
    </w:p>
    <w:p>
      <w:pPr>
        <w:bidi w:val="0"/>
        <w:jc w:val="left"/>
      </w:pPr>
      <w:r>
        <w:rPr>
          <w:b w:val="0"/>
          <w:bCs w:val="0"/>
          <w:sz w:val="56"/>
          <w:szCs w:val="24"/>
        </w:rPr>
        <w:tab/>
      </w:r>
      <w:r>
        <w:rPr>
          <w:b w:val="0"/>
          <w:bCs w:val="0"/>
          <w:sz w:val="56"/>
          <w:szCs w:val="24"/>
        </w:rPr>
        <w:t>1.3 Software Requirements</w:t>
      </w:r>
    </w:p>
    <w:p>
      <w:pPr>
        <w:bidi w:val="0"/>
        <w:jc w:val="left"/>
      </w:pPr>
      <w:r>
        <w:rPr>
          <w:b w:val="0"/>
          <w:bCs w:val="0"/>
          <w:sz w:val="56"/>
          <w:szCs w:val="24"/>
        </w:rPr>
        <w:tab/>
      </w:r>
      <w:r>
        <w:rPr>
          <w:b w:val="0"/>
          <w:bCs w:val="0"/>
          <w:sz w:val="56"/>
          <w:szCs w:val="24"/>
        </w:rPr>
        <w:t>1.4 Hardware Requirements</w:t>
      </w:r>
      <w:r>
        <w:rPr>
          <w:b w:val="0"/>
          <w:bCs w:val="0"/>
          <w:sz w:val="56"/>
          <w:szCs w:val="24"/>
        </w:rPr>
        <w:tab/>
      </w:r>
    </w:p>
    <w:p>
      <w:pPr>
        <w:bidi w:val="0"/>
        <w:jc w:val="left"/>
        <w:rPr>
          <w:b/>
          <w:bCs/>
          <w:sz w:val="56"/>
          <w:szCs w:val="24"/>
        </w:rPr>
      </w:pPr>
    </w:p>
    <w:p>
      <w:pPr>
        <w:bidi w:val="0"/>
        <w:jc w:val="left"/>
      </w:pPr>
      <w:r>
        <w:rPr>
          <w:b/>
          <w:bCs/>
          <w:sz w:val="56"/>
          <w:szCs w:val="24"/>
        </w:rPr>
        <w:t xml:space="preserve">chapter 2 – </w:t>
      </w:r>
      <w:r>
        <w:rPr>
          <w:b w:val="0"/>
          <w:bCs w:val="0"/>
          <w:sz w:val="56"/>
          <w:szCs w:val="24"/>
        </w:rPr>
        <w:t>Coding</w:t>
      </w:r>
      <w:r>
        <w:rPr>
          <w:b w:val="0"/>
          <w:bCs w:val="0"/>
          <w:sz w:val="56"/>
          <w:szCs w:val="24"/>
        </w:rPr>
        <w:tab/>
      </w:r>
    </w:p>
    <w:p>
      <w:pPr>
        <w:bidi w:val="0"/>
        <w:jc w:val="left"/>
      </w:pPr>
      <w:r>
        <w:rPr>
          <w:b/>
          <w:bCs/>
          <w:sz w:val="56"/>
          <w:szCs w:val="24"/>
        </w:rPr>
        <w:tab/>
      </w:r>
      <w:r>
        <w:rPr>
          <w:b w:val="0"/>
          <w:bCs w:val="0"/>
          <w:sz w:val="56"/>
          <w:szCs w:val="24"/>
        </w:rPr>
        <w:t xml:space="preserve">2.1 </w:t>
      </w:r>
      <w:r>
        <w:rPr>
          <w:rFonts w:eastAsia="Noto Serif CJK SC" w:cs="Lohit Devanagari"/>
          <w:b w:val="0"/>
          <w:bCs w:val="0"/>
          <w:color w:val="auto"/>
          <w:kern w:val="2"/>
          <w:sz w:val="56"/>
          <w:szCs w:val="24"/>
          <w:lang w:val="en-IN" w:eastAsia="zh-CN" w:bidi="hi-IN"/>
        </w:rPr>
        <w:t>Source Code</w:t>
      </w:r>
    </w:p>
    <w:p>
      <w:pPr>
        <w:bidi w:val="0"/>
        <w:jc w:val="left"/>
        <w:rPr>
          <w:b w:val="0"/>
          <w:bCs w:val="0"/>
          <w:sz w:val="28"/>
          <w:szCs w:val="24"/>
        </w:rPr>
      </w:pPr>
    </w:p>
    <w:p>
      <w:pPr>
        <w:bidi w:val="0"/>
        <w:jc w:val="left"/>
      </w:pPr>
      <w:r>
        <w:rPr>
          <w:b/>
          <w:bCs/>
          <w:sz w:val="56"/>
          <w:szCs w:val="24"/>
        </w:rPr>
        <w:t xml:space="preserve">chapter 3 – </w:t>
      </w:r>
      <w:r>
        <w:rPr>
          <w:b w:val="0"/>
          <w:bCs w:val="0"/>
          <w:sz w:val="56"/>
          <w:szCs w:val="24"/>
        </w:rPr>
        <w:t>In use</w:t>
      </w:r>
    </w:p>
    <w:p>
      <w:pPr>
        <w:bidi w:val="0"/>
        <w:jc w:val="left"/>
      </w:pPr>
      <w:r>
        <w:rPr>
          <w:b/>
          <w:bCs/>
          <w:sz w:val="56"/>
          <w:szCs w:val="24"/>
        </w:rPr>
        <w:tab/>
      </w:r>
      <w:r>
        <w:rPr>
          <w:b w:val="0"/>
          <w:bCs w:val="0"/>
          <w:sz w:val="56"/>
          <w:szCs w:val="24"/>
        </w:rPr>
        <w:t>3.1</w:t>
      </w:r>
      <w:r>
        <w:rPr>
          <w:b/>
          <w:bCs/>
          <w:sz w:val="56"/>
          <w:szCs w:val="24"/>
        </w:rPr>
        <w:t xml:space="preserve"> </w:t>
      </w:r>
      <w:r>
        <w:rPr>
          <w:b w:val="0"/>
          <w:bCs w:val="0"/>
          <w:sz w:val="56"/>
          <w:szCs w:val="24"/>
        </w:rPr>
        <w:t>Showing the work</w:t>
      </w:r>
    </w:p>
    <w:p>
      <w:pPr>
        <w:bidi w:val="0"/>
        <w:jc w:val="left"/>
        <w:rPr>
          <w:b/>
          <w:bCs/>
          <w:sz w:val="56"/>
          <w:szCs w:val="24"/>
        </w:rPr>
      </w:pPr>
    </w:p>
    <w:p>
      <w:pPr>
        <w:bidi w:val="0"/>
        <w:jc w:val="left"/>
      </w:pPr>
      <w:r>
        <w:rPr>
          <w:b/>
          <w:bCs/>
          <w:sz w:val="56"/>
          <w:szCs w:val="24"/>
        </w:rPr>
        <w:t xml:space="preserve">chapter 4 - </w:t>
      </w:r>
      <w:r>
        <w:rPr>
          <w:b w:val="0"/>
          <w:bCs w:val="0"/>
          <w:sz w:val="56"/>
          <w:szCs w:val="24"/>
        </w:rPr>
        <w:t>future scopes</w:t>
      </w:r>
    </w:p>
    <w:p>
      <w:pPr>
        <w:bidi w:val="0"/>
        <w:jc w:val="left"/>
        <w:rPr>
          <w:b/>
          <w:bCs/>
          <w:sz w:val="56"/>
          <w:szCs w:val="24"/>
        </w:rPr>
      </w:pPr>
    </w:p>
    <w:p>
      <w:pPr>
        <w:bidi w:val="0"/>
        <w:jc w:val="left"/>
      </w:pPr>
      <w:r>
        <w:rPr>
          <w:b/>
          <w:bCs/>
          <w:sz w:val="56"/>
          <w:szCs w:val="24"/>
        </w:rPr>
        <w:t xml:space="preserve">chapter 5 - </w:t>
      </w:r>
      <w:r>
        <w:rPr>
          <w:b w:val="0"/>
          <w:bCs w:val="0"/>
          <w:sz w:val="56"/>
          <w:szCs w:val="24"/>
        </w:rPr>
        <w:t xml:space="preserve">refrences </w:t>
      </w:r>
      <w:r>
        <w:br w:type="page"/>
      </w:r>
    </w:p>
    <w:p>
      <w:pPr>
        <w:bidi w:val="0"/>
        <w:jc w:val="center"/>
      </w:pPr>
      <w:r>
        <w:rPr>
          <w:b/>
          <w:bCs/>
          <w:sz w:val="56"/>
          <w:szCs w:val="24"/>
        </w:rPr>
        <w:t>CHAPTER I</w:t>
      </w:r>
    </w:p>
    <w:p>
      <w:pPr>
        <w:bidi w:val="0"/>
        <w:jc w:val="center"/>
      </w:pPr>
      <w:r>
        <w:rPr>
          <w:sz w:val="56"/>
          <w:szCs w:val="24"/>
        </w:rPr>
        <w:t>Technical Details</w:t>
      </w:r>
      <w:r>
        <w:rPr>
          <w:rFonts w:ascii="FreeSans" w:hAnsi="FreeSans"/>
          <w:sz w:val="36"/>
          <w:szCs w:val="24"/>
        </w:rPr>
        <w:tab/>
      </w:r>
    </w:p>
    <w:p>
      <w:pPr>
        <w:bidi w:val="0"/>
        <w:jc w:val="left"/>
      </w:pPr>
      <w:r>
        <w:rPr>
          <w:rFonts w:ascii="FreeSans" w:hAnsi="FreeSans"/>
          <w:sz w:val="36"/>
          <w:szCs w:val="24"/>
        </w:rPr>
        <w:tab/>
      </w:r>
      <w:r>
        <w:rPr>
          <w:rFonts w:ascii="FreeSans" w:hAnsi="FreeSans"/>
          <w:sz w:val="36"/>
          <w:szCs w:val="24"/>
        </w:rPr>
        <w:tab/>
      </w:r>
    </w:p>
    <w:p>
      <w:pPr>
        <w:bidi w:val="0"/>
        <w:jc w:val="left"/>
      </w:pPr>
      <w:r>
        <w:rPr>
          <w:rFonts w:ascii="FreeSans" w:hAnsi="FreeSans"/>
          <w:sz w:val="36"/>
          <w:szCs w:val="24"/>
        </w:rPr>
        <w:tab/>
      </w:r>
      <w:r>
        <w:rPr>
          <w:rFonts w:ascii="FreeSans" w:hAnsi="FreeSans"/>
          <w:sz w:val="36"/>
          <w:szCs w:val="24"/>
        </w:rPr>
        <w:t>For this project we have used various latest technologies which will be evaluated in this chapter with every details of why it is used.</w:t>
      </w:r>
    </w:p>
    <w:p>
      <w:pPr>
        <w:bidi w:val="0"/>
        <w:jc w:val="left"/>
      </w:pPr>
      <w:r>
        <w:rPr>
          <w:rFonts w:ascii="FreeSans" w:hAnsi="FreeSans"/>
          <w:sz w:val="36"/>
          <w:szCs w:val="24"/>
        </w:rPr>
        <w:t>We’ll divide this section of explaination of technolgy based on modules/features in project.</w:t>
      </w:r>
    </w:p>
    <w:p>
      <w:pPr>
        <w:bidi w:val="0"/>
        <w:jc w:val="left"/>
      </w:pPr>
      <w:r>
        <w:rPr>
          <w:rFonts w:ascii="FreeSans" w:hAnsi="FreeSans"/>
          <w:sz w:val="36"/>
          <w:szCs w:val="24"/>
        </w:rPr>
        <w:t>But first lets see the language used in this project.</w:t>
      </w:r>
    </w:p>
    <w:p>
      <w:pPr>
        <w:bidi w:val="0"/>
        <w:jc w:val="left"/>
        <w:rPr>
          <w:rFonts w:ascii="FreeSans" w:hAnsi="FreeSans"/>
          <w:sz w:val="36"/>
          <w:szCs w:val="24"/>
        </w:rPr>
      </w:pPr>
    </w:p>
    <w:p>
      <w:pPr>
        <w:bidi w:val="0"/>
        <w:jc w:val="left"/>
      </w:pPr>
      <w:r>
        <w:rPr>
          <w:rFonts w:ascii="FreeSans" w:hAnsi="FreeSans"/>
          <w:b/>
          <w:bCs/>
          <w:sz w:val="40"/>
          <w:szCs w:val="24"/>
        </w:rPr>
        <w:t>Language Used</w:t>
      </w:r>
      <w:r>
        <w:rPr>
          <w:rFonts w:ascii="FreeSans" w:hAnsi="FreeSans"/>
          <w:b/>
          <w:bCs/>
          <w:sz w:val="36"/>
          <w:szCs w:val="24"/>
        </w:rPr>
        <w:t>,</w:t>
      </w:r>
    </w:p>
    <w:p>
      <w:pPr>
        <w:bidi w:val="0"/>
        <w:jc w:val="left"/>
        <w:rPr>
          <w:rFonts w:ascii="FreeSans" w:hAnsi="FreeSans"/>
          <w:b/>
          <w:bCs/>
          <w:sz w:val="36"/>
          <w:szCs w:val="24"/>
        </w:rPr>
      </w:pPr>
    </w:p>
    <w:p>
      <w:pPr>
        <w:bidi w:val="0"/>
        <w:jc w:val="left"/>
      </w:pPr>
      <w:r>
        <w:rPr>
          <w:rFonts w:ascii="FreeSans" w:hAnsi="FreeSans"/>
          <w:b w:val="0"/>
          <w:bCs w:val="0"/>
          <w:sz w:val="36"/>
          <w:szCs w:val="24"/>
        </w:rPr>
        <w:tab/>
      </w:r>
      <w:r>
        <w:rPr>
          <w:rFonts w:ascii="FreeSans" w:hAnsi="FreeSans"/>
          <w:b w:val="0"/>
          <w:bCs w:val="0"/>
          <w:sz w:val="36"/>
          <w:szCs w:val="24"/>
        </w:rPr>
        <w:t xml:space="preserve">We have used </w:t>
      </w:r>
      <w:r>
        <w:rPr>
          <w:rFonts w:ascii="FreeSans" w:hAnsi="FreeSans"/>
          <w:b/>
          <w:bCs/>
          <w:sz w:val="36"/>
          <w:szCs w:val="24"/>
        </w:rPr>
        <w:t xml:space="preserve">Python language </w:t>
      </w:r>
      <w:r>
        <w:rPr>
          <w:rFonts w:ascii="FreeSans" w:hAnsi="FreeSans"/>
          <w:b w:val="0"/>
          <w:bCs w:val="0"/>
          <w:sz w:val="36"/>
          <w:szCs w:val="24"/>
        </w:rPr>
        <w:t>as it is very new and also comes with so many features like we can do Machine Learning, Computer Vision and Also make GUI application with ease.</w:t>
      </w:r>
    </w:p>
    <w:p>
      <w:pPr>
        <w:bidi w:val="0"/>
        <w:jc w:val="left"/>
        <w:rPr>
          <w:rFonts w:ascii="FreeSans" w:hAnsi="FreeSans"/>
          <w:b w:val="0"/>
          <w:bCs w:val="0"/>
          <w:sz w:val="36"/>
          <w:szCs w:val="24"/>
        </w:rPr>
      </w:pPr>
    </w:p>
    <w:p>
      <w:pPr>
        <w:bidi w:val="0"/>
        <w:jc w:val="left"/>
      </w:pPr>
      <w:r>
        <w:rPr>
          <w:rFonts w:ascii="FreeSans" w:hAnsi="FreeSans"/>
          <w:b w:val="0"/>
          <w:bCs w:val="0"/>
          <w:sz w:val="36"/>
          <w:szCs w:val="24"/>
        </w:rPr>
        <w:t>Reasons for Selecting this language :</w:t>
      </w:r>
    </w:p>
    <w:p>
      <w:pPr>
        <w:bidi w:val="0"/>
        <w:jc w:val="left"/>
        <w:rPr>
          <w:rFonts w:ascii="FreeSans" w:hAnsi="FreeSans"/>
          <w:b w:val="0"/>
          <w:bCs w:val="0"/>
          <w:sz w:val="36"/>
          <w:szCs w:val="24"/>
        </w:rPr>
      </w:pPr>
    </w:p>
    <w:p>
      <w:pPr>
        <w:bidi w:val="0"/>
        <w:jc w:val="left"/>
      </w:pPr>
      <w:r>
        <w:rPr>
          <w:rFonts w:ascii="FreeSans" w:hAnsi="FreeSans"/>
          <w:b w:val="0"/>
          <w:bCs w:val="0"/>
          <w:sz w:val="36"/>
          <w:szCs w:val="24"/>
        </w:rPr>
        <w:t>1 – Short and Concise Language.</w:t>
      </w:r>
    </w:p>
    <w:p>
      <w:pPr>
        <w:bidi w:val="0"/>
        <w:jc w:val="left"/>
      </w:pPr>
      <w:r>
        <w:rPr>
          <w:rFonts w:ascii="FreeSans" w:hAnsi="FreeSans"/>
          <w:b w:val="0"/>
          <w:bCs w:val="0"/>
          <w:sz w:val="36"/>
          <w:szCs w:val="24"/>
        </w:rPr>
        <w:t>2 – Easy to Learn and use.</w:t>
      </w:r>
    </w:p>
    <w:p>
      <w:pPr>
        <w:bidi w:val="0"/>
        <w:jc w:val="left"/>
      </w:pPr>
      <w:r>
        <w:rPr>
          <w:rFonts w:ascii="FreeSans" w:hAnsi="FreeSans"/>
          <w:b w:val="0"/>
          <w:bCs w:val="0"/>
          <w:sz w:val="36"/>
          <w:szCs w:val="24"/>
        </w:rPr>
        <w:t>3 – Good Technical support over Internet</w:t>
      </w:r>
    </w:p>
    <w:p>
      <w:pPr>
        <w:bidi w:val="0"/>
        <w:jc w:val="left"/>
      </w:pPr>
      <w:r>
        <w:rPr>
          <w:rFonts w:ascii="FreeSans" w:hAnsi="FreeSans"/>
          <w:b w:val="0"/>
          <w:bCs w:val="0"/>
          <w:sz w:val="36"/>
          <w:szCs w:val="24"/>
        </w:rPr>
        <w:t>4 – Many Package for different tasks.</w:t>
      </w:r>
    </w:p>
    <w:p>
      <w:pPr>
        <w:bidi w:val="0"/>
        <w:jc w:val="left"/>
      </w:pPr>
      <w:r>
        <w:rPr>
          <w:rFonts w:ascii="FreeSans" w:hAnsi="FreeSans"/>
          <w:b w:val="0"/>
          <w:bCs w:val="0"/>
          <w:sz w:val="36"/>
          <w:szCs w:val="24"/>
        </w:rPr>
        <w:t>5 – Run on Any Platform.</w:t>
      </w:r>
    </w:p>
    <w:p>
      <w:pPr>
        <w:bidi w:val="0"/>
        <w:jc w:val="left"/>
      </w:pPr>
      <w:r>
        <w:rPr>
          <w:rFonts w:ascii="FreeSans" w:hAnsi="FreeSans"/>
          <w:b w:val="0"/>
          <w:bCs w:val="0"/>
          <w:sz w:val="36"/>
          <w:szCs w:val="24"/>
        </w:rPr>
        <w:t>6 – Modern and OOP language</w:t>
      </w:r>
    </w:p>
    <w:p>
      <w:pPr>
        <w:bidi w:val="0"/>
        <w:jc w:val="left"/>
        <w:rPr>
          <w:rFonts w:ascii="FreeSans" w:hAnsi="FreeSans"/>
          <w:b w:val="0"/>
          <w:bCs w:val="0"/>
          <w:sz w:val="36"/>
          <w:szCs w:val="24"/>
        </w:rPr>
      </w:pPr>
    </w:p>
    <w:p>
      <w:pPr>
        <w:bidi w:val="0"/>
        <w:jc w:val="left"/>
      </w:pPr>
      <w:r>
        <w:rPr>
          <w:rFonts w:ascii="FreeSans" w:hAnsi="FreeSans"/>
          <w:b w:val="0"/>
          <w:bCs w:val="0"/>
          <w:sz w:val="36"/>
          <w:szCs w:val="24"/>
        </w:rPr>
        <w:t>Well these are just the minor points from our sides Python is just a lot more than this.</w:t>
      </w:r>
    </w:p>
    <w:p>
      <w:pPr>
        <w:bidi w:val="0"/>
        <w:jc w:val="left"/>
        <w:rPr>
          <w:rFonts w:ascii="FreeSans" w:hAnsi="FreeSans"/>
          <w:b w:val="0"/>
          <w:bCs w:val="0"/>
          <w:sz w:val="36"/>
          <w:szCs w:val="24"/>
        </w:rPr>
      </w:pPr>
    </w:p>
    <w:p>
      <w:pPr>
        <w:bidi w:val="0"/>
        <w:jc w:val="left"/>
      </w:pPr>
      <w:r>
        <w:rPr>
          <w:rFonts w:ascii="FreeSans" w:hAnsi="FreeSans"/>
          <w:b w:val="0"/>
          <w:bCs w:val="0"/>
          <w:sz w:val="36"/>
          <w:szCs w:val="24"/>
        </w:rPr>
        <w:t xml:space="preserve">Some more notes about python, </w:t>
      </w:r>
    </w:p>
    <w:p>
      <w:pPr>
        <w:pStyle w:val="4"/>
        <w:bidi w:val="0"/>
        <w:jc w:val="left"/>
      </w:pPr>
      <w:r>
        <w:fldChar w:fldCharType="begin"/>
      </w:r>
      <w:r>
        <w:instrText xml:space="preserve"> HYPERLINK "https://www.geeksforgeeks.org/python-programming-language/" \h </w:instrText>
      </w:r>
      <w:r>
        <w:fldChar w:fldCharType="separate"/>
      </w:r>
      <w:r>
        <w:rPr>
          <w:rStyle w:val="12"/>
          <w:rFonts w:ascii="FreeSans" w:hAnsi="FreeSans"/>
          <w:b w:val="0"/>
          <w:bCs w:val="0"/>
          <w:sz w:val="36"/>
          <w:szCs w:val="24"/>
        </w:rPr>
        <w:t>Python</w:t>
      </w:r>
      <w:r>
        <w:rPr>
          <w:rStyle w:val="12"/>
          <w:rFonts w:ascii="FreeSans" w:hAnsi="FreeSans"/>
          <w:b w:val="0"/>
          <w:bCs w:val="0"/>
          <w:sz w:val="36"/>
          <w:szCs w:val="24"/>
        </w:rPr>
        <w:fldChar w:fldCharType="end"/>
      </w:r>
      <w:r>
        <w:rPr>
          <w:rFonts w:ascii="FreeSans" w:hAnsi="FreeSans"/>
          <w:b w:val="0"/>
          <w:bCs w:val="0"/>
          <w:sz w:val="36"/>
          <w:szCs w:val="24"/>
        </w:rPr>
        <w:t xml:space="preserve">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 </w:t>
      </w:r>
      <w:r>
        <w:rPr>
          <w:rFonts w:ascii="FreeSans" w:hAnsi="FreeSans"/>
          <w:sz w:val="36"/>
          <w:szCs w:val="24"/>
        </w:rPr>
        <w:t>Python is a programming language that lets you work quickly and integrate systems more efficiently.</w:t>
      </w:r>
      <w:r>
        <w:rPr>
          <w:rFonts w:ascii="FreeSans" w:hAnsi="FreeSans"/>
          <w:sz w:val="32"/>
          <w:szCs w:val="24"/>
        </w:rPr>
        <w:t xml:space="preserve">There are two major Python versions: </w:t>
      </w:r>
      <w:r>
        <w:rPr>
          <w:rStyle w:val="14"/>
          <w:rFonts w:ascii="FreeSans" w:hAnsi="FreeSans"/>
          <w:sz w:val="36"/>
          <w:szCs w:val="24"/>
        </w:rPr>
        <w:t>Python 2 and Python 3</w:t>
      </w:r>
    </w:p>
    <w:p>
      <w:pPr>
        <w:pStyle w:val="4"/>
        <w:bidi w:val="0"/>
        <w:jc w:val="left"/>
        <w:rPr>
          <w:rFonts w:ascii="FreeSans" w:hAnsi="FreeSans"/>
          <w:sz w:val="36"/>
          <w:szCs w:val="24"/>
        </w:rPr>
      </w:pPr>
    </w:p>
    <w:p>
      <w:pPr>
        <w:pStyle w:val="4"/>
        <w:bidi w:val="0"/>
        <w:jc w:val="left"/>
      </w:pPr>
      <w:r>
        <w:rPr>
          <w:rFonts w:ascii="FreeSans" w:hAnsi="FreeSans"/>
          <w:b w:val="0"/>
          <w:bCs w:val="0"/>
          <w:sz w:val="44"/>
          <w:szCs w:val="24"/>
        </w:rPr>
        <w:t>Some specific features of Python are as follows:</w:t>
      </w:r>
    </w:p>
    <w:p>
      <w:pPr>
        <w:pStyle w:val="4"/>
        <w:numPr>
          <w:ilvl w:val="0"/>
          <w:numId w:val="3"/>
        </w:numPr>
        <w:tabs>
          <w:tab w:val="left" w:pos="0"/>
        </w:tabs>
        <w:spacing w:before="0" w:after="0"/>
        <w:ind w:left="707" w:hanging="283"/>
      </w:pPr>
      <w:r>
        <w:rPr>
          <w:sz w:val="36"/>
          <w:szCs w:val="24"/>
        </w:rPr>
        <w:t xml:space="preserve">an </w:t>
      </w:r>
      <w:r>
        <w:rPr>
          <w:rStyle w:val="8"/>
          <w:sz w:val="36"/>
          <w:szCs w:val="24"/>
        </w:rPr>
        <w:t>interpreted</w:t>
      </w:r>
      <w:r>
        <w:rPr>
          <w:sz w:val="36"/>
          <w:szCs w:val="24"/>
        </w:rPr>
        <w:t xml:space="preserve"> (as opposed to </w:t>
      </w:r>
      <w:r>
        <w:rPr>
          <w:rStyle w:val="8"/>
          <w:sz w:val="36"/>
          <w:szCs w:val="24"/>
        </w:rPr>
        <w:t>compiled</w:t>
      </w:r>
      <w:r>
        <w:rPr>
          <w:sz w:val="36"/>
          <w:szCs w:val="24"/>
        </w:rPr>
        <w:t xml:space="preserve">) language. Contrary to e.g. C or Fortran, one does not compile Python code before executing it. In addition, Python can be used </w:t>
      </w:r>
      <w:r>
        <w:rPr>
          <w:rStyle w:val="14"/>
          <w:sz w:val="36"/>
          <w:szCs w:val="24"/>
        </w:rPr>
        <w:t>interactively</w:t>
      </w:r>
      <w:r>
        <w:rPr>
          <w:sz w:val="36"/>
          <w:szCs w:val="24"/>
        </w:rPr>
        <w:t xml:space="preserve">: many Python interpreters are available, from which commands and scripts can be executed. </w:t>
      </w:r>
    </w:p>
    <w:p>
      <w:pPr>
        <w:pStyle w:val="4"/>
        <w:numPr>
          <w:ilvl w:val="0"/>
          <w:numId w:val="3"/>
        </w:numPr>
        <w:tabs>
          <w:tab w:val="left" w:pos="0"/>
        </w:tabs>
        <w:spacing w:before="0" w:after="0"/>
        <w:ind w:left="707" w:hanging="283"/>
      </w:pPr>
      <w:r>
        <w:rPr>
          <w:sz w:val="36"/>
          <w:szCs w:val="24"/>
        </w:rPr>
        <w:t xml:space="preserve">a free software released under an </w:t>
      </w:r>
      <w:r>
        <w:rPr>
          <w:rStyle w:val="14"/>
          <w:sz w:val="36"/>
          <w:szCs w:val="24"/>
        </w:rPr>
        <w:t>open-source</w:t>
      </w:r>
      <w:r>
        <w:rPr>
          <w:sz w:val="36"/>
          <w:szCs w:val="24"/>
        </w:rPr>
        <w:t xml:space="preserve"> license: Python can be used and distributed free of charge, even for building commercial software. </w:t>
      </w:r>
    </w:p>
    <w:p>
      <w:pPr>
        <w:pStyle w:val="4"/>
        <w:numPr>
          <w:ilvl w:val="0"/>
          <w:numId w:val="3"/>
        </w:numPr>
        <w:tabs>
          <w:tab w:val="left" w:pos="0"/>
        </w:tabs>
        <w:spacing w:before="0" w:after="0"/>
        <w:ind w:left="707" w:hanging="283"/>
      </w:pPr>
      <w:r>
        <w:rPr>
          <w:rStyle w:val="14"/>
          <w:sz w:val="36"/>
          <w:szCs w:val="24"/>
        </w:rPr>
        <w:t>multi-platform</w:t>
      </w:r>
      <w:r>
        <w:rPr>
          <w:sz w:val="36"/>
          <w:szCs w:val="24"/>
        </w:rPr>
        <w:t xml:space="preserve">: Python is available for all major operating systems, Windows, Linux/Unix, MacOS X, most likely your mobile phone OS, etc. </w:t>
      </w:r>
    </w:p>
    <w:p>
      <w:pPr>
        <w:pStyle w:val="4"/>
        <w:numPr>
          <w:ilvl w:val="0"/>
          <w:numId w:val="3"/>
        </w:numPr>
        <w:tabs>
          <w:tab w:val="left" w:pos="0"/>
        </w:tabs>
        <w:spacing w:before="0" w:after="0"/>
        <w:ind w:left="707" w:hanging="283"/>
      </w:pPr>
      <w:r>
        <w:rPr>
          <w:sz w:val="36"/>
          <w:szCs w:val="24"/>
        </w:rPr>
        <w:t xml:space="preserve">a very readable language with clear non-verbose syntax </w:t>
      </w:r>
    </w:p>
    <w:p>
      <w:pPr>
        <w:pStyle w:val="4"/>
        <w:numPr>
          <w:ilvl w:val="0"/>
          <w:numId w:val="3"/>
        </w:numPr>
        <w:tabs>
          <w:tab w:val="left" w:pos="0"/>
        </w:tabs>
        <w:spacing w:before="0" w:after="0"/>
        <w:ind w:left="707" w:hanging="283"/>
      </w:pPr>
      <w:r>
        <w:rPr>
          <w:sz w:val="36"/>
          <w:szCs w:val="24"/>
        </w:rPr>
        <w:t xml:space="preserve">a language for which a large variety of high-quality packages are available for various applications, from web frameworks to scientific computing. </w:t>
      </w:r>
    </w:p>
    <w:p>
      <w:pPr>
        <w:pStyle w:val="4"/>
        <w:numPr>
          <w:ilvl w:val="0"/>
          <w:numId w:val="3"/>
        </w:numPr>
        <w:tabs>
          <w:tab w:val="left" w:pos="0"/>
        </w:tabs>
        <w:spacing w:before="0" w:after="0"/>
        <w:ind w:left="707" w:hanging="283"/>
      </w:pPr>
      <w:r>
        <w:rPr>
          <w:sz w:val="36"/>
          <w:szCs w:val="24"/>
        </w:rPr>
        <w:t xml:space="preserve">a language very easy to interface with other languages, in particular C and C++. </w:t>
      </w:r>
    </w:p>
    <w:p>
      <w:pPr>
        <w:pStyle w:val="4"/>
        <w:numPr>
          <w:ilvl w:val="0"/>
          <w:numId w:val="3"/>
        </w:numPr>
        <w:tabs>
          <w:tab w:val="left" w:pos="0"/>
        </w:tabs>
        <w:ind w:left="707" w:hanging="283"/>
      </w:pPr>
      <w:r>
        <w:rPr>
          <w:sz w:val="36"/>
          <w:szCs w:val="24"/>
        </w:rPr>
        <w:t xml:space="preserve">Some other features of the language are illustrated just below. For example, Python is an object-oriented language, with dynamic typing (the same variable can contain objects of different types during the course of a program). </w:t>
      </w:r>
    </w:p>
    <w:p>
      <w:pPr>
        <w:bidi w:val="0"/>
        <w:jc w:val="left"/>
        <w:rPr>
          <w:rFonts w:ascii="FreeSans" w:hAnsi="FreeSans"/>
          <w:b w:val="0"/>
          <w:bCs w:val="0"/>
          <w:sz w:val="44"/>
          <w:szCs w:val="24"/>
        </w:rPr>
      </w:pPr>
    </w:p>
    <w:p>
      <w:pPr>
        <w:bidi w:val="0"/>
        <w:jc w:val="left"/>
        <w:rPr>
          <w:rFonts w:ascii="FreeSans" w:hAnsi="FreeSans"/>
          <w:sz w:val="36"/>
          <w:szCs w:val="24"/>
        </w:rPr>
      </w:pPr>
    </w:p>
    <w:p>
      <w:pPr>
        <w:bidi w:val="0"/>
        <w:jc w:val="left"/>
      </w:pPr>
      <w:r>
        <w:rPr>
          <w:rFonts w:ascii="FreeSans" w:hAnsi="FreeSans"/>
          <w:sz w:val="36"/>
          <w:szCs w:val="24"/>
        </w:rPr>
        <w:t>Below are the different features which can performed by using this minor project:</w:t>
      </w:r>
    </w:p>
    <w:p>
      <w:pPr>
        <w:bidi w:val="0"/>
        <w:jc w:val="left"/>
        <w:rPr>
          <w:rFonts w:ascii="FreeSans" w:hAnsi="FreeSans"/>
          <w:sz w:val="36"/>
          <w:szCs w:val="24"/>
        </w:rPr>
      </w:pPr>
    </w:p>
    <w:p>
      <w:pPr>
        <w:bidi w:val="0"/>
        <w:jc w:val="left"/>
      </w:pPr>
      <w:r>
        <w:rPr>
          <w:rFonts w:ascii="FreeSans" w:hAnsi="FreeSans"/>
          <w:b/>
          <w:bCs/>
          <w:sz w:val="36"/>
          <w:szCs w:val="24"/>
        </w:rPr>
        <w:t>1. Monitor</w:t>
      </w:r>
    </w:p>
    <w:p>
      <w:pPr>
        <w:bidi w:val="0"/>
        <w:jc w:val="left"/>
      </w:pPr>
      <w:r>
        <w:rPr>
          <w:rFonts w:ascii="FreeSans" w:hAnsi="FreeSans"/>
          <w:b/>
          <w:bCs/>
          <w:sz w:val="36"/>
          <w:szCs w:val="24"/>
        </w:rPr>
        <w:t>2. Identify the family member</w:t>
      </w:r>
    </w:p>
    <w:p>
      <w:pPr>
        <w:bidi w:val="0"/>
        <w:jc w:val="left"/>
      </w:pPr>
      <w:r>
        <w:rPr>
          <w:rFonts w:ascii="FreeSans" w:hAnsi="FreeSans"/>
          <w:b/>
          <w:bCs/>
          <w:sz w:val="36"/>
          <w:szCs w:val="24"/>
        </w:rPr>
        <w:t>3. Detect for Noises</w:t>
      </w:r>
    </w:p>
    <w:p>
      <w:pPr>
        <w:bidi w:val="0"/>
        <w:jc w:val="left"/>
      </w:pPr>
      <w:r>
        <w:rPr>
          <w:rFonts w:ascii="FreeSans" w:hAnsi="FreeSans"/>
          <w:b/>
          <w:bCs/>
          <w:sz w:val="36"/>
          <w:szCs w:val="24"/>
        </w:rPr>
        <w:t>4. Visitors in room detection</w:t>
      </w:r>
    </w:p>
    <w:p>
      <w:pPr>
        <w:bidi w:val="0"/>
        <w:jc w:val="left"/>
        <w:rPr>
          <w:rFonts w:ascii="FreeSans" w:hAnsi="FreeSans"/>
          <w:b/>
          <w:bCs/>
          <w:sz w:val="36"/>
          <w:szCs w:val="24"/>
        </w:rPr>
      </w:pPr>
    </w:p>
    <w:p>
      <w:pPr>
        <w:bidi w:val="0"/>
        <w:jc w:val="left"/>
      </w:pPr>
      <w:r>
        <w:rPr>
          <w:rFonts w:ascii="FreeSans" w:hAnsi="FreeSans"/>
          <w:b w:val="0"/>
          <w:bCs w:val="0"/>
          <w:sz w:val="36"/>
          <w:szCs w:val="24"/>
        </w:rPr>
        <w:t>So lets see each features one by one.</w:t>
      </w:r>
    </w:p>
    <w:p>
      <w:pPr>
        <w:bidi w:val="0"/>
        <w:jc w:val="left"/>
        <w:rPr>
          <w:rFonts w:ascii="FreeSans" w:hAnsi="FreeSans"/>
          <w:b w:val="0"/>
          <w:bCs w:val="0"/>
          <w:sz w:val="36"/>
          <w:szCs w:val="24"/>
        </w:rPr>
      </w:pPr>
    </w:p>
    <w:p>
      <w:pPr>
        <w:bidi w:val="0"/>
        <w:jc w:val="left"/>
      </w:pPr>
      <w:r>
        <w:rPr>
          <w:rFonts w:ascii="Khmer OS" w:hAnsi="Khmer OS"/>
          <w:b/>
          <w:bCs/>
          <w:sz w:val="48"/>
          <w:szCs w:val="24"/>
        </w:rPr>
        <w:t xml:space="preserve">Monitor Feature </w:t>
      </w:r>
      <w:r>
        <w:rPr>
          <w:rFonts w:ascii="Chandas" w:hAnsi="Chandas"/>
          <w:b/>
          <w:bCs/>
          <w:sz w:val="48"/>
          <w:szCs w:val="24"/>
        </w:rPr>
        <w:t>:</w:t>
      </w:r>
    </w:p>
    <w:p>
      <w:pPr>
        <w:bidi w:val="0"/>
        <w:jc w:val="left"/>
      </w:pPr>
      <w:r>
        <w:rPr>
          <w:rFonts w:ascii="Chandas" w:hAnsi="Chandas"/>
          <w:b/>
          <w:bCs/>
          <w:sz w:val="36"/>
          <w:szCs w:val="24"/>
        </w:rPr>
        <w:tab/>
      </w:r>
      <w:r>
        <w:rPr>
          <w:rFonts w:ascii="FreeSans" w:hAnsi="FreeSans"/>
          <w:b w:val="0"/>
          <w:bCs w:val="0"/>
          <w:sz w:val="36"/>
          <w:szCs w:val="24"/>
        </w:rPr>
        <w:t>This feature is used to find what is the thing which is stolen from the frame which is visible to webcam. Meaning It constantly monitors the frames and checks which object or thing from the frame has been taken away by the thief.</w:t>
      </w:r>
    </w:p>
    <w:p>
      <w:pPr>
        <w:bidi w:val="0"/>
        <w:jc w:val="left"/>
        <w:rPr>
          <w:rFonts w:ascii="FreeSans" w:hAnsi="FreeSans"/>
          <w:b w:val="0"/>
          <w:bCs w:val="0"/>
        </w:rPr>
      </w:pPr>
    </w:p>
    <w:p>
      <w:pPr>
        <w:bidi w:val="0"/>
        <w:jc w:val="left"/>
      </w:pPr>
      <w:r>
        <w:rPr>
          <w:rFonts w:ascii="FreeSans" w:hAnsi="FreeSans"/>
          <w:b w:val="0"/>
          <w:bCs w:val="0"/>
          <w:sz w:val="36"/>
          <w:szCs w:val="24"/>
        </w:rPr>
        <w:t xml:space="preserve">This  uses </w:t>
      </w:r>
      <w:r>
        <w:rPr>
          <w:rFonts w:ascii="FreeSans" w:hAnsi="FreeSans"/>
          <w:b/>
          <w:bCs/>
          <w:sz w:val="36"/>
          <w:szCs w:val="24"/>
        </w:rPr>
        <w:t>Structural Similarity</w:t>
      </w:r>
      <w:r>
        <w:rPr>
          <w:rFonts w:ascii="FreeSans" w:hAnsi="FreeSans"/>
          <w:b w:val="0"/>
          <w:bCs w:val="0"/>
          <w:sz w:val="36"/>
          <w:szCs w:val="24"/>
        </w:rPr>
        <w:t xml:space="preserve"> to find the differences in the two frames. The two frames are captured first when noise was not happened and second when noise stopped happening in the frame.</w:t>
      </w:r>
    </w:p>
    <w:p>
      <w:pPr>
        <w:bidi w:val="0"/>
        <w:jc w:val="left"/>
        <w:rPr>
          <w:rFonts w:ascii="FreeSans" w:hAnsi="FreeSans"/>
          <w:sz w:val="36"/>
          <w:szCs w:val="24"/>
        </w:rPr>
      </w:pPr>
    </w:p>
    <w:p>
      <w:pPr>
        <w:bidi w:val="0"/>
        <w:jc w:val="left"/>
        <w:rPr>
          <w:rFonts w:ascii="FreeSans" w:hAnsi="FreeSans"/>
        </w:rPr>
      </w:pPr>
      <w:r>
        <w:rPr>
          <w:rFonts w:ascii="FreeSans" w:hAnsi="FreeSans"/>
          <w:sz w:val="36"/>
          <w:szCs w:val="24"/>
        </w:rPr>
        <w:t xml:space="preserve">SSIM is used as a metric to measure the </w:t>
      </w:r>
      <w:r>
        <w:rPr>
          <w:rStyle w:val="8"/>
          <w:rFonts w:ascii="FreeSans" w:hAnsi="FreeSans"/>
          <w:sz w:val="36"/>
          <w:szCs w:val="24"/>
        </w:rPr>
        <w:t xml:space="preserve">similarity </w:t>
      </w:r>
      <w:r>
        <w:rPr>
          <w:rFonts w:ascii="FreeSans" w:hAnsi="FreeSans"/>
          <w:sz w:val="36"/>
          <w:szCs w:val="24"/>
        </w:rPr>
        <w:t>between two given images. As this technique has been around since 2004, a lot of material exists explaining the theory behind SSIM but very few resources go deep into the details, that too specifically for a gradient-based implementation as SSIM is often used as a loss function.</w:t>
      </w:r>
    </w:p>
    <w:p>
      <w:pPr>
        <w:bidi w:val="0"/>
        <w:jc w:val="left"/>
        <w:rPr>
          <w:sz w:val="36"/>
          <w:szCs w:val="24"/>
        </w:rPr>
      </w:pPr>
    </w:p>
    <w:p>
      <w:pPr>
        <w:bidi w:val="0"/>
        <w:jc w:val="left"/>
        <w:rPr>
          <w:sz w:val="36"/>
          <w:szCs w:val="24"/>
        </w:rPr>
      </w:pPr>
    </w:p>
    <w:p>
      <w:pPr>
        <w:bidi w:val="0"/>
        <w:jc w:val="left"/>
        <w:rPr>
          <w:sz w:val="36"/>
          <w:szCs w:val="24"/>
        </w:rPr>
      </w:pPr>
    </w:p>
    <w:p>
      <w:pPr>
        <w:bidi w:val="0"/>
        <w:jc w:val="left"/>
        <w:rPr>
          <w:sz w:val="36"/>
          <w:szCs w:val="24"/>
        </w:rPr>
      </w:pPr>
    </w:p>
    <w:p>
      <w:pPr>
        <w:bidi w:val="0"/>
        <w:jc w:val="left"/>
        <w:rPr>
          <w:sz w:val="36"/>
          <w:szCs w:val="24"/>
        </w:rPr>
      </w:pPr>
    </w:p>
    <w:p>
      <w:pPr>
        <w:bidi w:val="0"/>
        <w:jc w:val="left"/>
        <w:rPr>
          <w:sz w:val="36"/>
          <w:szCs w:val="24"/>
        </w:rPr>
      </w:pPr>
    </w:p>
    <w:p>
      <w:pPr>
        <w:bidi w:val="0"/>
        <w:jc w:val="left"/>
        <w:rPr>
          <w:sz w:val="36"/>
          <w:szCs w:val="24"/>
        </w:rPr>
      </w:pPr>
    </w:p>
    <w:p>
      <w:pPr>
        <w:bidi w:val="0"/>
        <w:jc w:val="left"/>
        <w:rPr>
          <w:sz w:val="36"/>
          <w:szCs w:val="24"/>
        </w:rPr>
      </w:pPr>
    </w:p>
    <w:p>
      <w:pPr>
        <w:pStyle w:val="4"/>
        <w:bidi w:val="0"/>
        <w:jc w:val="left"/>
        <w:rPr>
          <w:rFonts w:ascii="FreeSans" w:hAnsi="FreeSans"/>
        </w:rPr>
      </w:pPr>
      <w:bookmarkStart w:id="0" w:name="3b2b"/>
      <w:bookmarkEnd w:id="0"/>
      <w:r>
        <w:rPr>
          <w:rFonts w:ascii="FreeSans" w:hAnsi="FreeSans"/>
          <w:sz w:val="36"/>
          <w:szCs w:val="24"/>
        </w:rPr>
        <w:t xml:space="preserve">The Structural Similarity Index (SSIM) metric extracts 3 key </w:t>
      </w:r>
      <w:r>
        <w:rPr>
          <w:rStyle w:val="8"/>
          <w:rFonts w:ascii="FreeSans" w:hAnsi="FreeSans"/>
          <w:sz w:val="36"/>
          <w:szCs w:val="24"/>
        </w:rPr>
        <w:t xml:space="preserve">features </w:t>
      </w:r>
      <w:r>
        <w:rPr>
          <w:rFonts w:ascii="FreeSans" w:hAnsi="FreeSans"/>
          <w:sz w:val="36"/>
          <w:szCs w:val="24"/>
        </w:rPr>
        <w:t>from an image:</w:t>
      </w:r>
    </w:p>
    <w:p>
      <w:pPr>
        <w:pStyle w:val="4"/>
        <w:numPr>
          <w:ilvl w:val="0"/>
          <w:numId w:val="4"/>
        </w:numPr>
        <w:tabs>
          <w:tab w:val="left" w:pos="0"/>
        </w:tabs>
        <w:spacing w:before="0" w:after="0"/>
        <w:ind w:left="707" w:hanging="283"/>
      </w:pPr>
      <w:bookmarkStart w:id="1" w:name="f1e1"/>
      <w:bookmarkEnd w:id="1"/>
      <w:r>
        <w:rPr>
          <w:rStyle w:val="14"/>
          <w:sz w:val="36"/>
          <w:szCs w:val="24"/>
        </w:rPr>
        <w:t>Luminance</w:t>
      </w:r>
    </w:p>
    <w:p>
      <w:pPr>
        <w:pStyle w:val="4"/>
        <w:numPr>
          <w:ilvl w:val="0"/>
          <w:numId w:val="4"/>
        </w:numPr>
        <w:tabs>
          <w:tab w:val="left" w:pos="0"/>
        </w:tabs>
        <w:spacing w:before="0" w:after="0"/>
        <w:ind w:left="707" w:hanging="283"/>
      </w:pPr>
      <w:bookmarkStart w:id="2" w:name="8435"/>
      <w:bookmarkEnd w:id="2"/>
      <w:r>
        <w:rPr>
          <w:rStyle w:val="14"/>
          <w:sz w:val="36"/>
          <w:szCs w:val="24"/>
        </w:rPr>
        <w:t>Contrast</w:t>
      </w:r>
    </w:p>
    <w:p>
      <w:pPr>
        <w:pStyle w:val="4"/>
        <w:numPr>
          <w:ilvl w:val="0"/>
          <w:numId w:val="4"/>
        </w:numPr>
        <w:tabs>
          <w:tab w:val="left" w:pos="0"/>
        </w:tabs>
        <w:ind w:left="707" w:hanging="283"/>
      </w:pPr>
      <w:bookmarkStart w:id="3" w:name="6696"/>
      <w:bookmarkEnd w:id="3"/>
      <w:r>
        <w:rPr>
          <w:rStyle w:val="14"/>
          <w:sz w:val="36"/>
          <w:szCs w:val="24"/>
        </w:rPr>
        <w:t>Structure</w:t>
      </w:r>
    </w:p>
    <w:p>
      <w:pPr>
        <w:pStyle w:val="4"/>
      </w:pPr>
      <w:bookmarkStart w:id="4" w:name="8c88"/>
      <w:bookmarkEnd w:id="4"/>
      <w:r>
        <w:rPr>
          <w:rStyle w:val="8"/>
          <w:sz w:val="36"/>
          <w:szCs w:val="24"/>
        </w:rPr>
        <w:t xml:space="preserve">The comparison </w:t>
      </w:r>
      <w:r>
        <w:rPr>
          <w:sz w:val="36"/>
          <w:szCs w:val="24"/>
        </w:rPr>
        <w:t>between the two images is performed on the basis of these 3 features.</w:t>
      </w:r>
    </w:p>
    <w:p>
      <w:pPr>
        <w:bidi w:val="0"/>
        <w:jc w:val="left"/>
        <w:rPr>
          <w:sz w:val="36"/>
          <w:szCs w:val="24"/>
        </w:rPr>
      </w:pPr>
    </w:p>
    <w:p>
      <w:pPr>
        <w:bidi w:val="0"/>
        <w:jc w:val="left"/>
        <w:rPr>
          <w:rFonts w:ascii="FreeSans" w:hAnsi="FreeSans"/>
          <w:b w:val="0"/>
          <w:bCs w:val="0"/>
        </w:rPr>
      </w:pPr>
    </w:p>
    <w:p>
      <w:pPr>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084570" cy="239014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tretch>
                      <a:fillRect/>
                    </a:stretch>
                  </pic:blipFill>
                  <pic:spPr>
                    <a:xfrm>
                      <a:off x="0" y="0"/>
                      <a:ext cx="6084570" cy="2390140"/>
                    </a:xfrm>
                    <a:prstGeom prst="rect">
                      <a:avLst/>
                    </a:prstGeom>
                  </pic:spPr>
                </pic:pic>
              </a:graphicData>
            </a:graphic>
          </wp:anchor>
        </w:drawing>
      </w:r>
      <w:r>
        <w:rPr>
          <w:sz w:val="36"/>
          <w:szCs w:val="24"/>
        </w:rPr>
        <w:t xml:space="preserve">This system calculates the </w:t>
      </w:r>
      <w:r>
        <w:rPr>
          <w:rStyle w:val="8"/>
          <w:sz w:val="36"/>
          <w:szCs w:val="24"/>
        </w:rPr>
        <w:t>Structural Similarity Index</w:t>
      </w:r>
      <w:r>
        <w:rPr>
          <w:sz w:val="36"/>
          <w:szCs w:val="24"/>
        </w:rPr>
        <w:t xml:space="preserve"> between 2 given images which is a value between -1 and +1. </w:t>
      </w:r>
      <w:r>
        <w:rPr>
          <w:rStyle w:val="8"/>
          <w:sz w:val="36"/>
          <w:szCs w:val="24"/>
        </w:rPr>
        <w:t xml:space="preserve">A value of +1 </w:t>
      </w:r>
      <w:r>
        <w:rPr>
          <w:sz w:val="36"/>
          <w:szCs w:val="24"/>
        </w:rPr>
        <w:t xml:space="preserve">indicates that the 2 given images are </w:t>
      </w:r>
      <w:r>
        <w:rPr>
          <w:rStyle w:val="14"/>
          <w:sz w:val="36"/>
          <w:szCs w:val="24"/>
        </w:rPr>
        <w:t xml:space="preserve">very similar or the same </w:t>
      </w:r>
      <w:r>
        <w:rPr>
          <w:sz w:val="36"/>
          <w:szCs w:val="24"/>
        </w:rPr>
        <w:t xml:space="preserve">while a </w:t>
      </w:r>
      <w:r>
        <w:rPr>
          <w:rStyle w:val="8"/>
          <w:sz w:val="36"/>
          <w:szCs w:val="24"/>
        </w:rPr>
        <w:t xml:space="preserve">value of -1 </w:t>
      </w:r>
      <w:r>
        <w:rPr>
          <w:sz w:val="36"/>
          <w:szCs w:val="24"/>
        </w:rPr>
        <w:t xml:space="preserve">indicates the 2 given images are </w:t>
      </w:r>
      <w:r>
        <w:rPr>
          <w:rStyle w:val="14"/>
          <w:sz w:val="36"/>
          <w:szCs w:val="24"/>
        </w:rPr>
        <w:t xml:space="preserve">very different. </w:t>
      </w:r>
      <w:r>
        <w:rPr>
          <w:sz w:val="36"/>
          <w:szCs w:val="24"/>
        </w:rPr>
        <w:t>Often these values are adjusted to be in the range [0, 1], where the extremes hold the same meaning.</w:t>
      </w:r>
    </w:p>
    <w:p>
      <w:pPr>
        <w:bidi w:val="0"/>
        <w:jc w:val="left"/>
        <w:rPr>
          <w:sz w:val="36"/>
          <w:szCs w:val="24"/>
        </w:rPr>
      </w:pPr>
    </w:p>
    <w:p>
      <w:pPr>
        <w:bidi w:val="0"/>
        <w:jc w:val="left"/>
      </w:pPr>
      <w:r>
        <w:rPr>
          <w:rStyle w:val="14"/>
          <w:sz w:val="36"/>
          <w:szCs w:val="24"/>
        </w:rPr>
        <w:t xml:space="preserve">Luminance: </w:t>
      </w:r>
      <w:r>
        <w:rPr>
          <w:sz w:val="36"/>
          <w:szCs w:val="24"/>
        </w:rPr>
        <w:t xml:space="preserve">Luminance is measured by </w:t>
      </w:r>
      <w:r>
        <w:rPr>
          <w:rStyle w:val="8"/>
          <w:sz w:val="36"/>
          <w:szCs w:val="24"/>
        </w:rPr>
        <w:t xml:space="preserve">averaging </w:t>
      </w:r>
      <w:r>
        <w:rPr>
          <w:sz w:val="36"/>
          <w:szCs w:val="24"/>
        </w:rPr>
        <w:t xml:space="preserve">over all the pixel values. Its denoted by μ (Mu) and the formula is given </w:t>
      </w:r>
      <w:r>
        <w:drawing>
          <wp:anchor distT="0" distB="0" distL="0" distR="0" simplePos="0" relativeHeight="251659264" behindDoc="0" locked="0" layoutInCell="1" allowOverlap="1">
            <wp:simplePos x="0" y="0"/>
            <wp:positionH relativeFrom="column">
              <wp:posOffset>-47625</wp:posOffset>
            </wp:positionH>
            <wp:positionV relativeFrom="paragraph">
              <wp:posOffset>847725</wp:posOffset>
            </wp:positionV>
            <wp:extent cx="6084570" cy="169735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7"/>
                    <a:stretch>
                      <a:fillRect/>
                    </a:stretch>
                  </pic:blipFill>
                  <pic:spPr>
                    <a:xfrm>
                      <a:off x="0" y="0"/>
                      <a:ext cx="6084570" cy="1697355"/>
                    </a:xfrm>
                    <a:prstGeom prst="rect">
                      <a:avLst/>
                    </a:prstGeom>
                  </pic:spPr>
                </pic:pic>
              </a:graphicData>
            </a:graphic>
          </wp:anchor>
        </w:drawing>
      </w:r>
      <w:r>
        <w:rPr>
          <w:sz w:val="36"/>
          <w:szCs w:val="24"/>
        </w:rPr>
        <w:t>below,</w:t>
      </w:r>
    </w:p>
    <w:p>
      <w:pPr>
        <w:bidi w:val="0"/>
        <w:jc w:val="left"/>
      </w:pPr>
      <w:r>
        <w:rPr>
          <w:rStyle w:val="14"/>
          <w:sz w:val="36"/>
          <w:szCs w:val="24"/>
        </w:rPr>
        <w:t xml:space="preserve">Luminance: </w:t>
      </w:r>
      <w:r>
        <w:rPr>
          <w:sz w:val="36"/>
          <w:szCs w:val="24"/>
        </w:rPr>
        <w:t xml:space="preserve">Luminance is measured by </w:t>
      </w:r>
      <w:r>
        <w:rPr>
          <w:rStyle w:val="8"/>
          <w:sz w:val="36"/>
          <w:szCs w:val="24"/>
        </w:rPr>
        <w:t xml:space="preserve">averaging </w:t>
      </w:r>
      <w:r>
        <w:rPr>
          <w:sz w:val="36"/>
          <w:szCs w:val="24"/>
        </w:rPr>
        <w:t xml:space="preserve">over all the pixel values. Its denoted by μ (Mu) and the formula is given </w:t>
      </w:r>
      <w:r>
        <w:drawing>
          <wp:anchor distT="0" distB="0" distL="0" distR="0" simplePos="0" relativeHeight="251659264" behindDoc="0" locked="0" layoutInCell="1" allowOverlap="1">
            <wp:simplePos x="0" y="0"/>
            <wp:positionH relativeFrom="column">
              <wp:posOffset>-85725</wp:posOffset>
            </wp:positionH>
            <wp:positionV relativeFrom="paragraph">
              <wp:posOffset>802005</wp:posOffset>
            </wp:positionV>
            <wp:extent cx="6084570" cy="1764030"/>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a:xfrm>
                      <a:off x="0" y="0"/>
                      <a:ext cx="6084570" cy="1764030"/>
                    </a:xfrm>
                    <a:prstGeom prst="rect">
                      <a:avLst/>
                    </a:prstGeom>
                  </pic:spPr>
                </pic:pic>
              </a:graphicData>
            </a:graphic>
          </wp:anchor>
        </w:drawing>
      </w:r>
      <w:r>
        <w:rPr>
          <w:sz w:val="36"/>
          <w:szCs w:val="24"/>
        </w:rPr>
        <w:t>below,</w:t>
      </w:r>
    </w:p>
    <w:p>
      <w:pPr>
        <w:bidi w:val="0"/>
        <w:jc w:val="left"/>
        <w:rPr>
          <w:sz w:val="36"/>
          <w:szCs w:val="24"/>
        </w:rPr>
      </w:pPr>
    </w:p>
    <w:p>
      <w:pPr>
        <w:bidi w:val="0"/>
        <w:jc w:val="left"/>
      </w:pPr>
      <w:r>
        <w:rPr>
          <w:rStyle w:val="14"/>
          <w:sz w:val="36"/>
          <w:szCs w:val="24"/>
        </w:rPr>
        <w:t>Structure</w:t>
      </w:r>
      <w:r>
        <w:rPr>
          <w:sz w:val="36"/>
          <w:szCs w:val="24"/>
        </w:rPr>
        <w:t xml:space="preserve">: The structural comparison is done by using a consolidated formula (more on that later) but in essence, we divide the input signal with its </w:t>
      </w:r>
      <w:r>
        <w:rPr>
          <w:rStyle w:val="8"/>
          <w:sz w:val="36"/>
          <w:szCs w:val="24"/>
        </w:rPr>
        <w:t>standard deviation</w:t>
      </w:r>
      <w:r>
        <w:rPr>
          <w:sz w:val="36"/>
          <w:szCs w:val="24"/>
        </w:rPr>
        <w:t xml:space="preserve"> so that the result has unit standard deviation which allows for a more robust comparison.</w:t>
      </w:r>
    </w:p>
    <w:p>
      <w:pPr>
        <w:bidi w:val="0"/>
        <w:jc w:val="left"/>
        <w:rPr>
          <w:sz w:val="36"/>
          <w:szCs w:val="24"/>
        </w:rPr>
      </w:pPr>
      <w:r>
        <w:rPr>
          <w:sz w:val="36"/>
          <w:szCs w:val="24"/>
        </w:rPr>
        <w:drawing>
          <wp:anchor distT="0" distB="0" distL="0" distR="0" simplePos="0" relativeHeight="251659264" behindDoc="0" locked="0" layoutInCell="1" allowOverlap="1">
            <wp:simplePos x="0" y="0"/>
            <wp:positionH relativeFrom="column">
              <wp:posOffset>2137410</wp:posOffset>
            </wp:positionH>
            <wp:positionV relativeFrom="paragraph">
              <wp:posOffset>32385</wp:posOffset>
            </wp:positionV>
            <wp:extent cx="1485900" cy="4572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9"/>
                    <a:stretch>
                      <a:fillRect/>
                    </a:stretch>
                  </pic:blipFill>
                  <pic:spPr>
                    <a:xfrm>
                      <a:off x="0" y="0"/>
                      <a:ext cx="1485900" cy="457200"/>
                    </a:xfrm>
                    <a:prstGeom prst="rect">
                      <a:avLst/>
                    </a:prstGeom>
                  </pic:spPr>
                </pic:pic>
              </a:graphicData>
            </a:graphic>
          </wp:anchor>
        </w:drawing>
      </w:r>
    </w:p>
    <w:p>
      <w:pPr>
        <w:bidi w:val="0"/>
        <w:jc w:val="left"/>
        <w:rPr>
          <w:sz w:val="36"/>
          <w:szCs w:val="24"/>
        </w:rPr>
      </w:pPr>
    </w:p>
    <w:p>
      <w:pPr>
        <w:bidi w:val="0"/>
        <w:jc w:val="left"/>
        <w:rPr>
          <w:sz w:val="36"/>
          <w:szCs w:val="24"/>
        </w:rPr>
      </w:pPr>
    </w:p>
    <w:p>
      <w:pPr>
        <w:bidi w:val="0"/>
        <w:jc w:val="left"/>
      </w:pPr>
      <w:r>
        <w:rPr>
          <w:sz w:val="36"/>
          <w:szCs w:val="24"/>
        </w:rPr>
        <w:tab/>
      </w:r>
      <w:r>
        <w:rPr>
          <w:sz w:val="36"/>
          <w:szCs w:val="24"/>
        </w:rPr>
        <w:t>Luckily , thanks to skimage package in python we dont have to replicate all this mathematical calculation in python since skimage has pre build feature that d o all of these tasks for us with just calling its in-built function.</w:t>
      </w:r>
    </w:p>
    <w:p>
      <w:pPr>
        <w:bidi w:val="0"/>
        <w:jc w:val="left"/>
        <w:rPr>
          <w:sz w:val="36"/>
          <w:szCs w:val="24"/>
        </w:rPr>
      </w:pPr>
    </w:p>
    <w:p>
      <w:pPr>
        <w:bidi w:val="0"/>
        <w:jc w:val="left"/>
      </w:pPr>
      <w:r>
        <w:rPr>
          <w:sz w:val="36"/>
          <w:szCs w:val="24"/>
        </w:rPr>
        <w:t>We just have to feed in two images/frames which we have captured earlier, so we just feed them in and its gives us out the masked image with score.</w:t>
      </w:r>
      <w:r>
        <w:br w:type="page"/>
      </w:r>
    </w:p>
    <w:p>
      <w:pPr>
        <w:bidi w:val="0"/>
        <w:jc w:val="left"/>
        <w:rPr>
          <w:rFonts w:ascii="Chandas" w:hAnsi="Chandas"/>
          <w:b/>
          <w:bCs/>
          <w:sz w:val="44"/>
          <w:szCs w:val="24"/>
        </w:rPr>
      </w:pPr>
      <w:r>
        <w:rPr>
          <w:rFonts w:ascii="Chandas" w:hAnsi="Chandas"/>
          <w:b/>
          <w:bCs/>
          <w:sz w:val="44"/>
          <w:szCs w:val="24"/>
        </w:rPr>
        <w:t>Identify the Family Member feature</w:t>
      </w:r>
    </w:p>
    <w:p>
      <w:pPr>
        <w:bidi w:val="0"/>
        <w:jc w:val="left"/>
        <w:rPr>
          <w:rFonts w:ascii="FreeSans" w:hAnsi="FreeSans"/>
          <w:b w:val="0"/>
          <w:bCs w:val="0"/>
          <w:sz w:val="36"/>
          <w:szCs w:val="24"/>
        </w:rPr>
      </w:pPr>
      <w:r>
        <w:rPr>
          <w:rFonts w:ascii="FreeSans" w:hAnsi="FreeSans"/>
          <w:b w:val="0"/>
          <w:bCs w:val="0"/>
          <w:sz w:val="36"/>
          <w:szCs w:val="24"/>
        </w:rPr>
        <w:tab/>
      </w:r>
      <w:r>
        <w:rPr>
          <w:rFonts w:ascii="FreeSans" w:hAnsi="FreeSans"/>
          <w:b w:val="0"/>
          <w:bCs w:val="0"/>
          <w:sz w:val="36"/>
          <w:szCs w:val="24"/>
        </w:rPr>
        <w:t xml:space="preserve">This feature is very useful feature of our minor project, It is used to find if the person the frame is known or not. It do this in two steps : </w:t>
      </w:r>
    </w:p>
    <w:p>
      <w:pPr>
        <w:bidi w:val="0"/>
        <w:jc w:val="left"/>
        <w:rPr>
          <w:rFonts w:ascii="FreeSans" w:hAnsi="FreeSans"/>
          <w:b w:val="0"/>
          <w:bCs w:val="0"/>
          <w:sz w:val="36"/>
          <w:szCs w:val="24"/>
        </w:rPr>
      </w:pPr>
    </w:p>
    <w:p>
      <w:pPr>
        <w:bidi w:val="0"/>
        <w:jc w:val="left"/>
        <w:rPr>
          <w:rFonts w:ascii="FreeSans" w:hAnsi="FreeSans"/>
          <w:b w:val="0"/>
          <w:bCs w:val="0"/>
          <w:sz w:val="36"/>
          <w:szCs w:val="24"/>
        </w:rPr>
      </w:pPr>
      <w:r>
        <w:rPr>
          <w:rFonts w:ascii="FreeSans" w:hAnsi="FreeSans"/>
          <w:b w:val="0"/>
          <w:bCs w:val="0"/>
          <w:sz w:val="36"/>
          <w:szCs w:val="24"/>
        </w:rPr>
        <w:t>1 – Find the faces in the frames</w:t>
      </w:r>
    </w:p>
    <w:p>
      <w:pPr>
        <w:bidi w:val="0"/>
        <w:jc w:val="left"/>
        <w:rPr>
          <w:rFonts w:ascii="FreeSans" w:hAnsi="FreeSans"/>
          <w:b w:val="0"/>
          <w:bCs w:val="0"/>
          <w:sz w:val="36"/>
          <w:szCs w:val="24"/>
        </w:rPr>
      </w:pPr>
      <w:r>
        <w:rPr>
          <w:rFonts w:ascii="FreeSans" w:hAnsi="FreeSans"/>
          <w:b w:val="0"/>
          <w:bCs w:val="0"/>
          <w:sz w:val="36"/>
          <w:szCs w:val="24"/>
        </w:rPr>
        <w:t xml:space="preserve">2 – Use LBPH face recognizer algorithm to predict the person </w:t>
      </w:r>
      <w:r>
        <w:rPr>
          <w:rFonts w:ascii="FreeSans" w:hAnsi="FreeSans"/>
          <w:b w:val="0"/>
          <w:bCs w:val="0"/>
          <w:sz w:val="36"/>
          <w:szCs w:val="24"/>
        </w:rPr>
        <w:tab/>
      </w:r>
      <w:r>
        <w:rPr>
          <w:rFonts w:ascii="FreeSans" w:hAnsi="FreeSans"/>
          <w:b w:val="0"/>
          <w:bCs w:val="0"/>
          <w:sz w:val="36"/>
          <w:szCs w:val="24"/>
        </w:rPr>
        <w:t>from already trained model.</w:t>
      </w:r>
    </w:p>
    <w:p>
      <w:pPr>
        <w:bidi w:val="0"/>
        <w:jc w:val="left"/>
        <w:rPr>
          <w:rFonts w:ascii="FreeSans" w:hAnsi="FreeSans"/>
          <w:b w:val="0"/>
          <w:bCs w:val="0"/>
          <w:sz w:val="36"/>
          <w:szCs w:val="24"/>
        </w:rPr>
      </w:pPr>
    </w:p>
    <w:p>
      <w:pPr>
        <w:bidi w:val="0"/>
        <w:jc w:val="left"/>
        <w:rPr>
          <w:rFonts w:ascii="FreeSans" w:hAnsi="FreeSans"/>
          <w:b w:val="0"/>
          <w:bCs w:val="0"/>
          <w:sz w:val="36"/>
          <w:szCs w:val="24"/>
        </w:rPr>
      </w:pPr>
      <w:r>
        <w:rPr>
          <w:rFonts w:ascii="FreeSans" w:hAnsi="FreeSans"/>
          <w:b w:val="0"/>
          <w:bCs w:val="0"/>
          <w:sz w:val="36"/>
          <w:szCs w:val="24"/>
        </w:rPr>
        <w:t xml:space="preserve">So lets divide this in following categories, </w:t>
      </w:r>
    </w:p>
    <w:p>
      <w:pPr>
        <w:bidi w:val="0"/>
        <w:jc w:val="left"/>
        <w:rPr>
          <w:rFonts w:ascii="FreeSans" w:hAnsi="FreeSans"/>
          <w:b/>
          <w:bCs/>
          <w:sz w:val="36"/>
          <w:szCs w:val="24"/>
        </w:rPr>
      </w:pPr>
    </w:p>
    <w:p>
      <w:pPr>
        <w:bidi w:val="0"/>
        <w:jc w:val="left"/>
        <w:rPr>
          <w:rFonts w:ascii="FreeSans" w:hAnsi="FreeSans"/>
          <w:b/>
          <w:bCs/>
          <w:sz w:val="36"/>
          <w:szCs w:val="24"/>
        </w:rPr>
      </w:pPr>
      <w:r>
        <w:rPr>
          <w:rFonts w:ascii="FreeSans" w:hAnsi="FreeSans"/>
          <w:b/>
          <w:bCs/>
          <w:sz w:val="36"/>
          <w:szCs w:val="24"/>
        </w:rPr>
        <w:t>1 – Detecting faces in the frames</w:t>
      </w:r>
    </w:p>
    <w:p>
      <w:pPr>
        <w:bidi w:val="0"/>
        <w:jc w:val="left"/>
        <w:rPr>
          <w:rFonts w:ascii="FreeSans" w:hAnsi="FreeSans"/>
          <w:b/>
          <w:bCs/>
          <w:sz w:val="36"/>
          <w:szCs w:val="24"/>
        </w:rPr>
      </w:pPr>
      <w:r>
        <w:rPr>
          <w:rFonts w:ascii="FreeSans" w:hAnsi="FreeSans"/>
          <w:b/>
          <w:bCs/>
          <w:sz w:val="36"/>
          <w:szCs w:val="24"/>
        </w:rPr>
        <w:tab/>
      </w:r>
      <w:r>
        <w:rPr>
          <w:rFonts w:ascii="FreeSans" w:hAnsi="FreeSans"/>
          <w:b w:val="0"/>
          <w:bCs w:val="0"/>
          <w:sz w:val="36"/>
          <w:szCs w:val="24"/>
        </w:rPr>
        <w:t xml:space="preserve">This is done via </w:t>
      </w:r>
      <w:r>
        <w:rPr>
          <w:rFonts w:ascii="FreeSans" w:hAnsi="FreeSans"/>
          <w:b/>
          <w:bCs/>
          <w:sz w:val="36"/>
          <w:szCs w:val="24"/>
        </w:rPr>
        <w:t>Haarcascade</w:t>
      </w:r>
      <w:r>
        <w:rPr>
          <w:rFonts w:ascii="FreeSans" w:hAnsi="FreeSans"/>
          <w:b w:val="0"/>
          <w:bCs w:val="0"/>
          <w:sz w:val="36"/>
          <w:szCs w:val="24"/>
        </w:rPr>
        <w:t xml:space="preserve"> classifiers which are again in-built in openCV module of python.</w:t>
      </w:r>
    </w:p>
    <w:p>
      <w:pPr>
        <w:bidi w:val="0"/>
        <w:jc w:val="left"/>
        <w:rPr>
          <w:b w:val="0"/>
          <w:bCs w:val="0"/>
        </w:rPr>
      </w:pPr>
      <w:r>
        <w:rPr>
          <w:b w:val="0"/>
          <w:bCs w:val="0"/>
        </w:rPr>
        <w:drawing>
          <wp:anchor distT="0" distB="0" distL="0" distR="0" simplePos="0" relativeHeight="251659264" behindDoc="0" locked="0" layoutInCell="1" allowOverlap="1">
            <wp:simplePos x="0" y="0"/>
            <wp:positionH relativeFrom="column">
              <wp:posOffset>60325</wp:posOffset>
            </wp:positionH>
            <wp:positionV relativeFrom="paragraph">
              <wp:posOffset>170815</wp:posOffset>
            </wp:positionV>
            <wp:extent cx="6084570" cy="257429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0"/>
                    <a:stretch>
                      <a:fillRect/>
                    </a:stretch>
                  </pic:blipFill>
                  <pic:spPr>
                    <a:xfrm>
                      <a:off x="0" y="0"/>
                      <a:ext cx="6084570" cy="2574290"/>
                    </a:xfrm>
                    <a:prstGeom prst="rect">
                      <a:avLst/>
                    </a:prstGeom>
                  </pic:spPr>
                </pic:pic>
              </a:graphicData>
            </a:graphic>
          </wp:anchor>
        </w:drawing>
      </w:r>
    </w:p>
    <w:p>
      <w:pPr>
        <w:pStyle w:val="4"/>
        <w:bidi w:val="0"/>
        <w:jc w:val="left"/>
      </w:pPr>
      <w:bookmarkStart w:id="5" w:name="4757"/>
      <w:bookmarkEnd w:id="5"/>
      <w:r>
        <w:rPr>
          <w:rStyle w:val="14"/>
          <w:sz w:val="32"/>
          <w:szCs w:val="24"/>
        </w:rPr>
        <w:t>Cascade classifier</w:t>
      </w:r>
      <w:r>
        <w:rPr>
          <w:b w:val="0"/>
          <w:bCs w:val="0"/>
          <w:sz w:val="32"/>
          <w:szCs w:val="24"/>
        </w:rPr>
        <w:t xml:space="preserve">, or namely </w:t>
      </w:r>
      <w:r>
        <w:rPr>
          <w:rStyle w:val="8"/>
          <w:b w:val="0"/>
          <w:bCs w:val="0"/>
          <w:sz w:val="32"/>
          <w:szCs w:val="24"/>
        </w:rPr>
        <w:t>cascade of boosted classifiers working with haar-like features</w:t>
      </w:r>
      <w:r>
        <w:rPr>
          <w:b w:val="0"/>
          <w:bCs w:val="0"/>
          <w:sz w:val="32"/>
          <w:szCs w:val="24"/>
        </w:rPr>
        <w:t xml:space="preserve">, is a special case of </w:t>
      </w:r>
      <w:r>
        <w:rPr>
          <w:rStyle w:val="14"/>
          <w:sz w:val="32"/>
          <w:szCs w:val="24"/>
        </w:rPr>
        <w:t>ensemble learning</w:t>
      </w:r>
      <w:r>
        <w:rPr>
          <w:b w:val="0"/>
          <w:bCs w:val="0"/>
          <w:sz w:val="32"/>
          <w:szCs w:val="24"/>
        </w:rPr>
        <w:t xml:space="preserve">, called </w:t>
      </w:r>
      <w:r>
        <w:rPr>
          <w:rStyle w:val="14"/>
          <w:sz w:val="32"/>
          <w:szCs w:val="24"/>
        </w:rPr>
        <w:t>boosting</w:t>
      </w:r>
      <w:r>
        <w:rPr>
          <w:b w:val="0"/>
          <w:bCs w:val="0"/>
          <w:sz w:val="32"/>
          <w:szCs w:val="24"/>
        </w:rPr>
        <w:t xml:space="preserve">. It typically relies on </w:t>
      </w:r>
      <w:r>
        <w:fldChar w:fldCharType="begin"/>
      </w:r>
      <w:r>
        <w:instrText xml:space="preserve"> HYPERLINK "https://www.google.com/url?q=https%3A%2F%2Fmaelfabien.github.io%2Fmachinelearning%2Fadaboost&amp;sa=D&amp;sntz=1&amp;usg=AFQjCNFeQbwPdev7PoN6X7Mhb9A-3Bh0iQ" \h </w:instrText>
      </w:r>
      <w:r>
        <w:fldChar w:fldCharType="separate"/>
      </w:r>
      <w:r>
        <w:rPr>
          <w:rStyle w:val="12"/>
          <w:b/>
          <w:bCs/>
          <w:sz w:val="32"/>
          <w:szCs w:val="24"/>
          <w:u w:val="none"/>
        </w:rPr>
        <w:t>Adaboost</w:t>
      </w:r>
      <w:r>
        <w:rPr>
          <w:rStyle w:val="12"/>
          <w:b/>
          <w:bCs/>
          <w:sz w:val="32"/>
          <w:szCs w:val="24"/>
          <w:u w:val="none"/>
        </w:rPr>
        <w:fldChar w:fldCharType="end"/>
      </w:r>
      <w:r>
        <w:rPr>
          <w:rStyle w:val="14"/>
          <w:sz w:val="32"/>
          <w:szCs w:val="24"/>
        </w:rPr>
        <w:t xml:space="preserve"> </w:t>
      </w:r>
      <w:r>
        <w:rPr>
          <w:b w:val="0"/>
          <w:bCs w:val="0"/>
          <w:sz w:val="32"/>
          <w:szCs w:val="24"/>
        </w:rPr>
        <w:t>classifiers (and other models such as Real Adaboost, Gentle Adaboost or Logitboost).</w:t>
      </w:r>
    </w:p>
    <w:p>
      <w:pPr>
        <w:pStyle w:val="4"/>
        <w:rPr>
          <w:sz w:val="32"/>
          <w:szCs w:val="24"/>
        </w:rPr>
      </w:pPr>
      <w:bookmarkStart w:id="6" w:name="c917"/>
      <w:bookmarkEnd w:id="6"/>
      <w:r>
        <w:rPr>
          <w:sz w:val="32"/>
          <w:szCs w:val="24"/>
        </w:rPr>
        <w:t>Cascade classifiers are trained on a few hundred sample images of image that contain the object we want to detect, and other images that do not contain those images.</w:t>
      </w:r>
    </w:p>
    <w:p>
      <w:pPr>
        <w:pStyle w:val="2"/>
        <w:numPr>
          <w:ilvl w:val="1"/>
          <w:numId w:val="5"/>
        </w:numPr>
        <w:bidi w:val="0"/>
        <w:jc w:val="left"/>
        <w:rPr>
          <w:rFonts w:ascii="FreeSans" w:hAnsi="FreeSans"/>
          <w:b/>
          <w:bCs/>
          <w:sz w:val="36"/>
          <w:szCs w:val="24"/>
        </w:rPr>
      </w:pPr>
      <w:bookmarkStart w:id="7" w:name="207f"/>
      <w:bookmarkEnd w:id="7"/>
      <w:r>
        <w:rPr>
          <w:rFonts w:ascii="FreeSans" w:hAnsi="FreeSans"/>
          <w:b w:val="0"/>
          <w:bCs w:val="0"/>
          <w:sz w:val="36"/>
          <w:szCs w:val="24"/>
        </w:rPr>
        <w:t>There are some common features that we find on most common human faces :</w:t>
      </w:r>
    </w:p>
    <w:p>
      <w:pPr>
        <w:pStyle w:val="4"/>
        <w:numPr>
          <w:ilvl w:val="0"/>
          <w:numId w:val="6"/>
        </w:numPr>
        <w:tabs>
          <w:tab w:val="left" w:pos="0"/>
        </w:tabs>
        <w:spacing w:before="0" w:after="0"/>
        <w:ind w:left="707" w:hanging="283"/>
      </w:pPr>
      <w:bookmarkStart w:id="8" w:name="3173"/>
      <w:bookmarkEnd w:id="8"/>
      <w:r>
        <w:rPr>
          <w:rStyle w:val="8"/>
        </w:rPr>
        <w:t>a dark eye region compared to upper-cheeks</w:t>
      </w:r>
    </w:p>
    <w:p>
      <w:pPr>
        <w:pStyle w:val="4"/>
        <w:numPr>
          <w:ilvl w:val="0"/>
          <w:numId w:val="6"/>
        </w:numPr>
        <w:tabs>
          <w:tab w:val="left" w:pos="0"/>
        </w:tabs>
        <w:spacing w:before="0" w:after="0"/>
        <w:ind w:left="707" w:hanging="283"/>
      </w:pPr>
      <w:bookmarkStart w:id="9" w:name="f758"/>
      <w:bookmarkEnd w:id="9"/>
      <w:r>
        <w:rPr>
          <w:rStyle w:val="8"/>
        </w:rPr>
        <w:t>a bright nose bridge region compared to the eyes</w:t>
      </w:r>
    </w:p>
    <w:p>
      <w:pPr>
        <w:pStyle w:val="4"/>
        <w:numPr>
          <w:ilvl w:val="0"/>
          <w:numId w:val="6"/>
        </w:numPr>
        <w:tabs>
          <w:tab w:val="left" w:pos="0"/>
        </w:tabs>
        <w:ind w:left="707" w:hanging="283"/>
      </w:pPr>
      <w:bookmarkStart w:id="10" w:name="b2b4"/>
      <w:bookmarkEnd w:id="10"/>
      <w:r>
        <w:rPr>
          <w:rStyle w:val="8"/>
        </w:rPr>
        <w:t>some specific location of eyes, mouth, nose…</w:t>
      </w:r>
    </w:p>
    <w:p>
      <w:pPr>
        <w:pStyle w:val="4"/>
      </w:pPr>
      <w:bookmarkStart w:id="11" w:name="66ec"/>
      <w:bookmarkEnd w:id="11"/>
      <w:r>
        <w:t xml:space="preserve">The characteristics are called </w:t>
      </w:r>
      <w:r>
        <w:rPr>
          <w:rStyle w:val="14"/>
        </w:rPr>
        <w:t>Haar Features</w:t>
      </w:r>
      <w:r>
        <w:t>. The feature extraction process will look like this :</w:t>
      </w:r>
    </w:p>
    <w:p>
      <w:pPr>
        <w:pStyle w:val="4"/>
      </w:pPr>
      <w:r>
        <w:rPr>
          <w:sz w:val="28"/>
          <w:szCs w:val="24"/>
        </w:rPr>
        <w:t xml:space="preserve">Haar features are similar to these </w:t>
      </w:r>
      <w:r>
        <w:rPr>
          <w:rStyle w:val="14"/>
          <w:sz w:val="28"/>
          <w:szCs w:val="24"/>
        </w:rPr>
        <w:t>convolution kernels</w:t>
      </w:r>
      <w:r>
        <w:rPr>
          <w:sz w:val="28"/>
          <w:szCs w:val="24"/>
        </w:rPr>
        <w:t xml:space="preserve"> which are used to detect the presence of that feature in the given image.</w:t>
      </w:r>
    </w:p>
    <w:p>
      <w:pPr>
        <w:pStyle w:val="4"/>
      </w:pPr>
      <w:r>
        <w:rPr>
          <w:sz w:val="28"/>
          <w:szCs w:val="24"/>
        </w:rPr>
        <w:t>For doing all this stuff openCV module in python language has inbuild function called cascadeclassifier which we have used in order to detect for faces in the frame</w:t>
      </w:r>
    </w:p>
    <w:p>
      <w:pPr>
        <w:bidi w:val="0"/>
        <w:jc w:val="left"/>
        <w:rPr>
          <w:b w:val="0"/>
          <w:bCs w:val="0"/>
        </w:rPr>
      </w:pPr>
      <w:r>
        <w:rPr>
          <w:b w:val="0"/>
          <w:bCs w:val="0"/>
        </w:rPr>
        <w:drawing>
          <wp:anchor distT="0" distB="0" distL="0" distR="0" simplePos="0" relativeHeight="251659264" behindDoc="0" locked="0" layoutInCell="1" allowOverlap="1">
            <wp:simplePos x="0" y="0"/>
            <wp:positionH relativeFrom="column">
              <wp:posOffset>1266190</wp:posOffset>
            </wp:positionH>
            <wp:positionV relativeFrom="paragraph">
              <wp:posOffset>104140</wp:posOffset>
            </wp:positionV>
            <wp:extent cx="3061970" cy="271208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1"/>
                    <a:stretch>
                      <a:fillRect/>
                    </a:stretch>
                  </pic:blipFill>
                  <pic:spPr>
                    <a:xfrm>
                      <a:off x="0" y="0"/>
                      <a:ext cx="3061970" cy="2712085"/>
                    </a:xfrm>
                    <a:prstGeom prst="rect">
                      <a:avLst/>
                    </a:prstGeom>
                  </pic:spPr>
                </pic:pic>
              </a:graphicData>
            </a:graphic>
          </wp:anchor>
        </w:drawing>
      </w:r>
      <w:r>
        <w:rPr>
          <w:b w:val="0"/>
          <w:bCs w:val="0"/>
        </w:rPr>
        <w:drawing>
          <wp:anchor distT="0" distB="0" distL="0" distR="0" simplePos="0" relativeHeight="251659264" behindDoc="0" locked="0" layoutInCell="1" allowOverlap="1">
            <wp:simplePos x="0" y="0"/>
            <wp:positionH relativeFrom="column">
              <wp:posOffset>733425</wp:posOffset>
            </wp:positionH>
            <wp:positionV relativeFrom="paragraph">
              <wp:posOffset>3128645</wp:posOffset>
            </wp:positionV>
            <wp:extent cx="4202430" cy="210693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2"/>
                    <a:stretch>
                      <a:fillRect/>
                    </a:stretch>
                  </pic:blipFill>
                  <pic:spPr>
                    <a:xfrm>
                      <a:off x="0" y="0"/>
                      <a:ext cx="4202430" cy="2106930"/>
                    </a:xfrm>
                    <a:prstGeom prst="rect">
                      <a:avLst/>
                    </a:prstGeom>
                  </pic:spPr>
                </pic:pic>
              </a:graphicData>
            </a:graphic>
          </wp:anchor>
        </w:drawing>
      </w:r>
      <w:r>
        <w:br w:type="page"/>
      </w:r>
    </w:p>
    <w:p>
      <w:pPr>
        <w:bidi w:val="0"/>
        <w:jc w:val="left"/>
        <w:rPr>
          <w:rFonts w:ascii="FreeSans" w:hAnsi="FreeSans"/>
          <w:b/>
          <w:bCs/>
          <w:sz w:val="40"/>
          <w:szCs w:val="24"/>
        </w:rPr>
      </w:pPr>
      <w:r>
        <w:rPr>
          <w:rFonts w:ascii="FreeSans" w:hAnsi="FreeSans"/>
          <w:b/>
          <w:bCs/>
          <w:sz w:val="40"/>
          <w:szCs w:val="24"/>
        </w:rPr>
        <w:t>2 – Using LBPH for face recognition</w:t>
      </w:r>
    </w:p>
    <w:p>
      <w:pPr>
        <w:bidi w:val="0"/>
        <w:jc w:val="left"/>
        <w:rPr>
          <w:rFonts w:ascii="FreeSans" w:hAnsi="FreeSans"/>
          <w:b/>
          <w:bCs/>
          <w:sz w:val="40"/>
          <w:szCs w:val="24"/>
        </w:rPr>
      </w:pPr>
    </w:p>
    <w:p>
      <w:pPr>
        <w:bidi w:val="0"/>
        <w:jc w:val="left"/>
        <w:rPr>
          <w:rFonts w:ascii="FreeSans" w:hAnsi="FreeSans"/>
          <w:b w:val="0"/>
          <w:bCs w:val="0"/>
          <w:sz w:val="32"/>
          <w:szCs w:val="24"/>
        </w:rPr>
      </w:pPr>
      <w:r>
        <w:rPr>
          <w:rFonts w:ascii="FreeSans" w:hAnsi="FreeSans"/>
          <w:b w:val="0"/>
          <w:bCs w:val="0"/>
          <w:sz w:val="32"/>
          <w:szCs w:val="24"/>
        </w:rPr>
        <w:t>So now we have detected for faces in the frame and this is the time to identify it and check if it is in the dataset which we’ve used to train our lbph model.</w:t>
      </w:r>
    </w:p>
    <w:p>
      <w:pPr>
        <w:bidi w:val="0"/>
        <w:jc w:val="left"/>
        <w:rPr>
          <w:rFonts w:ascii="FreeSans" w:hAnsi="FreeSans"/>
          <w:b w:val="0"/>
          <w:bCs w:val="0"/>
          <w:sz w:val="32"/>
          <w:szCs w:val="24"/>
        </w:rPr>
      </w:pPr>
    </w:p>
    <w:p>
      <w:pPr>
        <w:pStyle w:val="4"/>
        <w:bidi w:val="0"/>
        <w:jc w:val="left"/>
        <w:rPr>
          <w:rFonts w:ascii="FreeSans" w:hAnsi="FreeSans"/>
          <w:b w:val="0"/>
          <w:bCs w:val="0"/>
          <w:sz w:val="32"/>
          <w:szCs w:val="24"/>
        </w:rPr>
      </w:pPr>
      <w:r>
        <w:rPr>
          <w:rFonts w:ascii="FreeSans" w:hAnsi="FreeSans"/>
          <w:b w:val="0"/>
          <w:bCs w:val="0"/>
          <w:sz w:val="32"/>
          <w:szCs w:val="24"/>
        </w:rPr>
        <w:t>The LBPH uses 4 parameters:</w:t>
      </w:r>
    </w:p>
    <w:p>
      <w:pPr>
        <w:pStyle w:val="4"/>
        <w:numPr>
          <w:ilvl w:val="0"/>
          <w:numId w:val="7"/>
        </w:numPr>
        <w:tabs>
          <w:tab w:val="left" w:pos="0"/>
        </w:tabs>
        <w:spacing w:before="0" w:after="0"/>
        <w:ind w:left="707" w:hanging="283"/>
      </w:pPr>
      <w:bookmarkStart w:id="12" w:name="cdaa"/>
      <w:bookmarkEnd w:id="12"/>
      <w:r>
        <w:rPr>
          <w:rStyle w:val="14"/>
          <w:sz w:val="28"/>
          <w:szCs w:val="24"/>
        </w:rPr>
        <w:t>Radius</w:t>
      </w:r>
      <w:r>
        <w:rPr>
          <w:sz w:val="28"/>
          <w:szCs w:val="24"/>
        </w:rPr>
        <w:t>: the radius is used to build the circular local binary pattern and represents the radius around the central pixel. It is usually set to 1.</w:t>
      </w:r>
    </w:p>
    <w:p>
      <w:pPr>
        <w:pStyle w:val="4"/>
        <w:numPr>
          <w:ilvl w:val="0"/>
          <w:numId w:val="7"/>
        </w:numPr>
        <w:tabs>
          <w:tab w:val="left" w:pos="0"/>
        </w:tabs>
        <w:spacing w:before="0" w:after="0"/>
        <w:ind w:left="707" w:hanging="283"/>
      </w:pPr>
      <w:bookmarkStart w:id="13" w:name="4c87"/>
      <w:bookmarkEnd w:id="13"/>
      <w:r>
        <w:rPr>
          <w:rStyle w:val="14"/>
          <w:sz w:val="28"/>
          <w:szCs w:val="24"/>
        </w:rPr>
        <w:t>Neighbors</w:t>
      </w:r>
      <w:r>
        <w:rPr>
          <w:sz w:val="28"/>
          <w:szCs w:val="24"/>
        </w:rPr>
        <w:t>: the number of sample points to build the circular local binary pattern. Keep in mind: the more sample points you include, the higher the computational cost. It is usually set to 8.</w:t>
      </w:r>
    </w:p>
    <w:p>
      <w:pPr>
        <w:pStyle w:val="4"/>
        <w:numPr>
          <w:ilvl w:val="0"/>
          <w:numId w:val="7"/>
        </w:numPr>
        <w:tabs>
          <w:tab w:val="left" w:pos="0"/>
        </w:tabs>
        <w:spacing w:before="0" w:after="0"/>
        <w:ind w:left="707" w:hanging="283"/>
      </w:pPr>
      <w:bookmarkStart w:id="14" w:name="4a8f"/>
      <w:bookmarkEnd w:id="14"/>
      <w:r>
        <w:rPr>
          <w:rStyle w:val="14"/>
          <w:sz w:val="28"/>
          <w:szCs w:val="24"/>
        </w:rPr>
        <w:t>Grid X</w:t>
      </w:r>
      <w:r>
        <w:rPr>
          <w:sz w:val="28"/>
          <w:szCs w:val="24"/>
        </w:rPr>
        <w:t>: the number of cells in the horizontal direction. The more cells, the finer the grid, the higher the dimensionality of the resulting feature vector. It is usually set to 8.</w:t>
      </w:r>
    </w:p>
    <w:p>
      <w:pPr>
        <w:pStyle w:val="4"/>
        <w:numPr>
          <w:ilvl w:val="0"/>
          <w:numId w:val="7"/>
        </w:numPr>
        <w:tabs>
          <w:tab w:val="left" w:pos="0"/>
        </w:tabs>
        <w:ind w:left="707" w:hanging="283"/>
      </w:pPr>
      <w:bookmarkStart w:id="15" w:name="6d4f"/>
      <w:bookmarkEnd w:id="15"/>
      <w:r>
        <w:rPr>
          <w:rStyle w:val="14"/>
          <w:sz w:val="28"/>
          <w:szCs w:val="24"/>
        </w:rPr>
        <w:t>Grid Y</w:t>
      </w:r>
      <w:r>
        <w:rPr>
          <w:sz w:val="28"/>
          <w:szCs w:val="24"/>
        </w:rPr>
        <w:t xml:space="preserve">: the number of cells in the vertical direction. The more cells, the finer the grid, the higher the dimensionality of the resulting feature vector. It is </w:t>
      </w:r>
      <w:r>
        <w:drawing>
          <wp:anchor distT="0" distB="0" distL="0" distR="0" simplePos="0" relativeHeight="251659264" behindDoc="0" locked="0" layoutInCell="1" allowOverlap="1">
            <wp:simplePos x="0" y="0"/>
            <wp:positionH relativeFrom="column">
              <wp:posOffset>0</wp:posOffset>
            </wp:positionH>
            <wp:positionV relativeFrom="paragraph">
              <wp:posOffset>988695</wp:posOffset>
            </wp:positionV>
            <wp:extent cx="6084570" cy="169672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3"/>
                    <a:stretch>
                      <a:fillRect/>
                    </a:stretch>
                  </pic:blipFill>
                  <pic:spPr>
                    <a:xfrm>
                      <a:off x="0" y="0"/>
                      <a:ext cx="6084570" cy="1696720"/>
                    </a:xfrm>
                    <a:prstGeom prst="rect">
                      <a:avLst/>
                    </a:prstGeom>
                  </pic:spPr>
                </pic:pic>
              </a:graphicData>
            </a:graphic>
          </wp:anchor>
        </w:drawing>
      </w:r>
      <w:r>
        <w:rPr>
          <w:sz w:val="28"/>
          <w:szCs w:val="24"/>
        </w:rPr>
        <w:t>usually set to 8</w:t>
      </w:r>
    </w:p>
    <w:p>
      <w:pPr>
        <w:bidi w:val="0"/>
        <w:jc w:val="left"/>
        <w:rPr>
          <w:rFonts w:ascii="FreeSans" w:hAnsi="FreeSans"/>
          <w:b w:val="0"/>
          <w:bCs w:val="0"/>
          <w:sz w:val="32"/>
          <w:szCs w:val="24"/>
        </w:rPr>
      </w:pPr>
      <w:r>
        <w:rPr>
          <w:rFonts w:ascii="FreeSans" w:hAnsi="FreeSans"/>
          <w:b w:val="0"/>
          <w:bCs w:val="0"/>
          <w:sz w:val="28"/>
          <w:szCs w:val="24"/>
        </w:rPr>
        <w:t xml:space="preserve">The first computational step of the LBPH is to create an intermediate image that describes the original image in a better way, by highlighting the facial characteristics. To do so, the algorithm uses a concept of a sliding window, based on the parameters </w:t>
      </w:r>
      <w:r>
        <w:rPr>
          <w:rStyle w:val="14"/>
          <w:rFonts w:ascii="FreeSans" w:hAnsi="FreeSans"/>
          <w:sz w:val="28"/>
          <w:szCs w:val="24"/>
        </w:rPr>
        <w:t>radius</w:t>
      </w:r>
      <w:r>
        <w:rPr>
          <w:rFonts w:ascii="FreeSans" w:hAnsi="FreeSans"/>
          <w:b w:val="0"/>
          <w:bCs w:val="0"/>
          <w:sz w:val="28"/>
          <w:szCs w:val="24"/>
        </w:rPr>
        <w:t xml:space="preserve"> and </w:t>
      </w:r>
      <w:r>
        <w:rPr>
          <w:rStyle w:val="14"/>
          <w:rFonts w:ascii="FreeSans" w:hAnsi="FreeSans"/>
          <w:sz w:val="28"/>
          <w:szCs w:val="24"/>
        </w:rPr>
        <w:t>neighbors</w:t>
      </w:r>
      <w:r>
        <w:rPr>
          <w:rFonts w:ascii="FreeSans" w:hAnsi="FreeSans"/>
          <w:b w:val="0"/>
          <w:bCs w:val="0"/>
          <w:sz w:val="28"/>
          <w:szCs w:val="24"/>
        </w:rPr>
        <w:t>. Which is shown perfectly via the above image.</w:t>
      </w:r>
    </w:p>
    <w:p>
      <w:pPr>
        <w:bidi w:val="0"/>
        <w:jc w:val="left"/>
        <w:rPr>
          <w:sz w:val="28"/>
        </w:rPr>
      </w:pPr>
      <w:r>
        <w:br w:type="page"/>
      </w:r>
    </w:p>
    <w:p>
      <w:pPr>
        <w:bidi w:val="0"/>
        <w:jc w:val="left"/>
        <w:rPr>
          <w:sz w:val="28"/>
        </w:rPr>
      </w:pPr>
    </w:p>
    <w:p>
      <w:pPr>
        <w:bidi w:val="0"/>
        <w:jc w:val="left"/>
        <w:rPr>
          <w:rFonts w:ascii="FreeSans" w:hAnsi="FreeSans"/>
          <w:b w:val="0"/>
          <w:bCs w:val="0"/>
          <w:sz w:val="32"/>
          <w:szCs w:val="24"/>
        </w:rPr>
      </w:pPr>
      <w:r>
        <w:rPr>
          <w:rStyle w:val="14"/>
          <w:rFonts w:ascii="FreeSans" w:hAnsi="FreeSans"/>
          <w:sz w:val="28"/>
          <w:szCs w:val="24"/>
        </w:rPr>
        <w:t>Extracting the Histograms</w:t>
      </w:r>
      <w:r>
        <w:rPr>
          <w:rFonts w:ascii="FreeSans" w:hAnsi="FreeSans"/>
          <w:b w:val="0"/>
          <w:bCs w:val="0"/>
          <w:sz w:val="28"/>
          <w:szCs w:val="24"/>
        </w:rPr>
        <w:t xml:space="preserve">: Now, using the image generated in the last step, we can use the </w:t>
      </w:r>
      <w:r>
        <w:rPr>
          <w:rStyle w:val="14"/>
          <w:rFonts w:ascii="FreeSans" w:hAnsi="FreeSans"/>
          <w:sz w:val="28"/>
          <w:szCs w:val="24"/>
        </w:rPr>
        <w:t>Grid X</w:t>
      </w:r>
      <w:r>
        <w:rPr>
          <w:rFonts w:ascii="FreeSans" w:hAnsi="FreeSans"/>
          <w:b w:val="0"/>
          <w:bCs w:val="0"/>
          <w:sz w:val="28"/>
          <w:szCs w:val="24"/>
        </w:rPr>
        <w:t xml:space="preserve"> and </w:t>
      </w:r>
      <w:r>
        <w:rPr>
          <w:rStyle w:val="14"/>
          <w:rFonts w:ascii="FreeSans" w:hAnsi="FreeSans"/>
          <w:sz w:val="28"/>
          <w:szCs w:val="24"/>
        </w:rPr>
        <w:t>Grid Y</w:t>
      </w:r>
      <w:r>
        <w:rPr>
          <w:rFonts w:ascii="FreeSans" w:hAnsi="FreeSans"/>
          <w:b w:val="0"/>
          <w:bCs w:val="0"/>
          <w:sz w:val="28"/>
          <w:szCs w:val="24"/>
        </w:rPr>
        <w:t xml:space="preserve"> parameters to divide the image into multiple </w:t>
      </w:r>
      <w:r>
        <w:drawing>
          <wp:anchor distT="0" distB="0" distL="0" distR="0" simplePos="0" relativeHeight="251659264" behindDoc="0" locked="0" layoutInCell="1" allowOverlap="1">
            <wp:simplePos x="0" y="0"/>
            <wp:positionH relativeFrom="column">
              <wp:posOffset>-57150</wp:posOffset>
            </wp:positionH>
            <wp:positionV relativeFrom="paragraph">
              <wp:posOffset>673735</wp:posOffset>
            </wp:positionV>
            <wp:extent cx="6084570" cy="152971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4"/>
                    <a:stretch>
                      <a:fillRect/>
                    </a:stretch>
                  </pic:blipFill>
                  <pic:spPr>
                    <a:xfrm>
                      <a:off x="0" y="0"/>
                      <a:ext cx="6084570" cy="1529715"/>
                    </a:xfrm>
                    <a:prstGeom prst="rect">
                      <a:avLst/>
                    </a:prstGeom>
                  </pic:spPr>
                </pic:pic>
              </a:graphicData>
            </a:graphic>
          </wp:anchor>
        </w:drawing>
      </w:r>
      <w:r>
        <w:rPr>
          <w:rFonts w:ascii="FreeSans" w:hAnsi="FreeSans"/>
          <w:b w:val="0"/>
          <w:bCs w:val="0"/>
          <w:sz w:val="28"/>
          <w:szCs w:val="24"/>
        </w:rPr>
        <w:t>grids, as can be seen in the following image:</w:t>
      </w:r>
    </w:p>
    <w:p>
      <w:pPr>
        <w:bidi w:val="0"/>
        <w:jc w:val="left"/>
        <w:rPr>
          <w:sz w:val="28"/>
        </w:rPr>
      </w:pPr>
    </w:p>
    <w:p>
      <w:pPr>
        <w:bidi w:val="0"/>
        <w:jc w:val="left"/>
        <w:rPr>
          <w:rFonts w:ascii="FreeSans" w:hAnsi="FreeSans"/>
          <w:b w:val="0"/>
          <w:bCs w:val="0"/>
          <w:sz w:val="32"/>
          <w:szCs w:val="24"/>
        </w:rPr>
      </w:pPr>
      <w:r>
        <w:rPr>
          <w:rFonts w:ascii="FreeSans" w:hAnsi="FreeSans"/>
          <w:b w:val="0"/>
          <w:bCs w:val="0"/>
          <w:sz w:val="28"/>
          <w:szCs w:val="24"/>
        </w:rPr>
        <w:t>And after all this the model is trained and later onwhen we want to make predictions the same steps are applied to the make and its histograms are compared with already trained model and in such way this feature works.</w:t>
      </w:r>
      <w:r>
        <w:br w:type="page"/>
      </w:r>
    </w:p>
    <w:p>
      <w:pPr>
        <w:bidi w:val="0"/>
        <w:jc w:val="left"/>
        <w:rPr>
          <w:rFonts w:ascii="FreeSans" w:hAnsi="FreeSans"/>
          <w:b/>
          <w:bCs/>
          <w:sz w:val="44"/>
          <w:szCs w:val="24"/>
        </w:rPr>
      </w:pPr>
      <w:r>
        <w:rPr>
          <w:rFonts w:ascii="FreeSans" w:hAnsi="FreeSans"/>
          <w:b/>
          <w:bCs/>
          <w:sz w:val="44"/>
          <w:szCs w:val="24"/>
        </w:rPr>
        <w:t>3 – Detect for Noises in the frame</w:t>
      </w:r>
    </w:p>
    <w:p>
      <w:pPr>
        <w:bidi w:val="0"/>
        <w:jc w:val="left"/>
        <w:rPr>
          <w:rFonts w:ascii="FreeSans" w:hAnsi="FreeSans"/>
          <w:b/>
          <w:bCs/>
          <w:sz w:val="36"/>
          <w:szCs w:val="24"/>
        </w:rPr>
      </w:pPr>
    </w:p>
    <w:p>
      <w:pPr>
        <w:bidi w:val="0"/>
        <w:jc w:val="left"/>
        <w:rPr>
          <w:rFonts w:ascii="FreeSans" w:hAnsi="FreeSans"/>
          <w:b/>
          <w:bCs/>
          <w:sz w:val="36"/>
          <w:szCs w:val="24"/>
        </w:rPr>
      </w:pPr>
      <w:r>
        <w:rPr>
          <w:rFonts w:ascii="FreeSans" w:hAnsi="FreeSans"/>
          <w:b/>
          <w:bCs/>
          <w:sz w:val="36"/>
          <w:szCs w:val="24"/>
        </w:rPr>
        <w:tab/>
      </w:r>
      <w:r>
        <w:rPr>
          <w:rFonts w:ascii="FreeSans" w:hAnsi="FreeSans"/>
          <w:b w:val="0"/>
          <w:bCs w:val="0"/>
          <w:sz w:val="36"/>
          <w:szCs w:val="24"/>
        </w:rPr>
        <w:t>This feature is used to find the noises in the frames well this is something you would find in most of the cctv’s but in this module we’ll see how it works.</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ab/>
      </w:r>
      <w:r>
        <w:rPr>
          <w:rFonts w:ascii="FreeSans" w:hAnsi="FreeSans"/>
          <w:b w:val="0"/>
          <w:bCs w:val="0"/>
          <w:sz w:val="36"/>
          <w:szCs w:val="24"/>
        </w:rPr>
        <w:t>Talking in simple way all the frames are continously analyzed and checked for noises. Noise in checked in the consecutive frames. Simply we do the absolute difference between two frames and in this way the difference of two images are analyzed and Contours( boundaries of the motion are detected ) and if there are no boundries then no motion and if there is any there is motion.</w:t>
      </w:r>
    </w:p>
    <w:p>
      <w:pPr>
        <w:bidi w:val="0"/>
        <w:jc w:val="left"/>
        <w:rPr>
          <w:b w:val="0"/>
          <w:bCs w:val="0"/>
        </w:rPr>
      </w:pPr>
    </w:p>
    <w:p>
      <w:pPr>
        <w:bidi w:val="0"/>
        <w:jc w:val="left"/>
        <w:rPr>
          <w:b w:val="0"/>
          <w:bCs w:val="0"/>
        </w:rPr>
      </w:pPr>
      <w:r>
        <w:rPr>
          <w:b w:val="0"/>
          <w:bCs w:val="0"/>
        </w:rPr>
        <w:drawing>
          <wp:anchor distT="0" distB="0" distL="0" distR="0" simplePos="0" relativeHeight="251659264" behindDoc="0" locked="0" layoutInCell="1" allowOverlap="1">
            <wp:simplePos x="0" y="0"/>
            <wp:positionH relativeFrom="column">
              <wp:posOffset>12700</wp:posOffset>
            </wp:positionH>
            <wp:positionV relativeFrom="paragraph">
              <wp:posOffset>26670</wp:posOffset>
            </wp:positionV>
            <wp:extent cx="6009005" cy="1508125"/>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5"/>
                    <a:stretch>
                      <a:fillRect/>
                    </a:stretch>
                  </pic:blipFill>
                  <pic:spPr>
                    <a:xfrm>
                      <a:off x="0" y="0"/>
                      <a:ext cx="6009005" cy="1508125"/>
                    </a:xfrm>
                    <a:prstGeom prst="rect">
                      <a:avLst/>
                    </a:prstGeom>
                  </pic:spPr>
                </pic:pic>
              </a:graphicData>
            </a:graphic>
          </wp:anchor>
        </w:drawing>
      </w:r>
    </w:p>
    <w:p>
      <w:pPr>
        <w:bidi w:val="0"/>
        <w:jc w:val="left"/>
        <w:rPr>
          <w:rFonts w:ascii="FreeSans" w:hAnsi="FreeSans"/>
          <w:b/>
          <w:bCs/>
          <w:sz w:val="36"/>
          <w:szCs w:val="24"/>
        </w:rPr>
      </w:pPr>
      <w:r>
        <w:rPr>
          <w:rFonts w:ascii="FreeSans" w:hAnsi="FreeSans"/>
          <w:b w:val="0"/>
          <w:bCs w:val="0"/>
          <w:sz w:val="36"/>
          <w:szCs w:val="24"/>
        </w:rPr>
        <w:t>As you would know all images are just integer/ float values of pixels which tells the brightness of pixel and similarly every pixel has that valules of brigthness.</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So we just do simply absolute difference because negative will make no sense at all.</w:t>
      </w:r>
      <w:r>
        <w:br w:type="page"/>
      </w:r>
    </w:p>
    <w:p>
      <w:pPr>
        <w:bidi w:val="0"/>
        <w:jc w:val="left"/>
        <w:rPr>
          <w:rFonts w:ascii="FreeSans" w:hAnsi="FreeSans"/>
          <w:b/>
          <w:bCs/>
          <w:sz w:val="44"/>
          <w:szCs w:val="24"/>
        </w:rPr>
      </w:pPr>
      <w:r>
        <w:rPr>
          <w:rFonts w:ascii="FreeSans" w:hAnsi="FreeSans"/>
          <w:b/>
          <w:bCs/>
          <w:sz w:val="44"/>
          <w:szCs w:val="24"/>
        </w:rPr>
        <w:t>4 – Visitors in room detection</w:t>
      </w:r>
    </w:p>
    <w:p>
      <w:pPr>
        <w:bidi w:val="0"/>
        <w:jc w:val="left"/>
        <w:rPr>
          <w:rFonts w:ascii="FreeSans" w:hAnsi="FreeSans"/>
          <w:b/>
          <w:bCs/>
          <w:sz w:val="44"/>
          <w:szCs w:val="24"/>
        </w:rPr>
      </w:pPr>
    </w:p>
    <w:p>
      <w:pPr>
        <w:bidi w:val="0"/>
        <w:jc w:val="left"/>
        <w:rPr>
          <w:rFonts w:ascii="FreeSans" w:hAnsi="FreeSans"/>
          <w:b/>
          <w:bCs/>
          <w:sz w:val="36"/>
          <w:szCs w:val="24"/>
        </w:rPr>
      </w:pPr>
      <w:r>
        <w:rPr>
          <w:rFonts w:ascii="FreeSans" w:hAnsi="FreeSans"/>
          <w:b/>
          <w:bCs/>
          <w:sz w:val="36"/>
          <w:szCs w:val="24"/>
        </w:rPr>
        <w:tab/>
      </w:r>
      <w:r>
        <w:rPr>
          <w:rFonts w:ascii="FreeSans" w:hAnsi="FreeSans"/>
          <w:b w:val="0"/>
          <w:bCs w:val="0"/>
          <w:sz w:val="36"/>
          <w:szCs w:val="24"/>
        </w:rPr>
        <w:t>This is the feature which can detect if someone has entered in the room or gone out.</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So it works using following steps:</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1 – It first detect for noises in the frame.</w:t>
      </w:r>
    </w:p>
    <w:p>
      <w:pPr>
        <w:bidi w:val="0"/>
        <w:jc w:val="left"/>
        <w:rPr>
          <w:rFonts w:ascii="FreeSans" w:hAnsi="FreeSans"/>
          <w:b/>
          <w:bCs/>
          <w:sz w:val="36"/>
          <w:szCs w:val="24"/>
        </w:rPr>
      </w:pPr>
      <w:r>
        <w:rPr>
          <w:rFonts w:ascii="FreeSans" w:hAnsi="FreeSans"/>
          <w:b w:val="0"/>
          <w:bCs w:val="0"/>
          <w:sz w:val="36"/>
          <w:szCs w:val="24"/>
        </w:rPr>
        <w:t>2 – Then if any moiton happen it find from which side does that happen either left or right.</w:t>
      </w:r>
    </w:p>
    <w:p>
      <w:pPr>
        <w:bidi w:val="0"/>
        <w:jc w:val="left"/>
        <w:rPr>
          <w:rFonts w:ascii="FreeSans" w:hAnsi="FreeSans"/>
          <w:b/>
          <w:bCs/>
          <w:sz w:val="36"/>
          <w:szCs w:val="24"/>
        </w:rPr>
      </w:pPr>
      <w:r>
        <w:rPr>
          <w:rFonts w:ascii="FreeSans" w:hAnsi="FreeSans"/>
          <w:b w:val="0"/>
          <w:bCs w:val="0"/>
          <w:sz w:val="36"/>
          <w:szCs w:val="24"/>
        </w:rPr>
        <w:t>3 – Last if checks if motion from left ended to right then its will detect it as entered and capture the frame.</w:t>
      </w:r>
    </w:p>
    <w:p>
      <w:pPr>
        <w:bidi w:val="0"/>
        <w:jc w:val="left"/>
        <w:rPr>
          <w:rFonts w:ascii="FreeSans" w:hAnsi="FreeSans"/>
          <w:b/>
          <w:bCs/>
          <w:sz w:val="36"/>
          <w:szCs w:val="24"/>
        </w:rPr>
      </w:pPr>
      <w:r>
        <w:rPr>
          <w:rFonts w:ascii="FreeSans" w:hAnsi="FreeSans"/>
          <w:b w:val="0"/>
          <w:bCs w:val="0"/>
          <w:sz w:val="36"/>
          <w:szCs w:val="24"/>
        </w:rPr>
        <w:t>Or vise-versa.</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So there is not complex mathematics going on around in this specific feature.</w:t>
      </w:r>
    </w:p>
    <w:p>
      <w:pPr>
        <w:bidi w:val="0"/>
        <w:jc w:val="left"/>
        <w:rPr>
          <w:b w:val="0"/>
          <w:bCs w:val="0"/>
        </w:rPr>
      </w:pPr>
    </w:p>
    <w:p>
      <w:pPr>
        <w:bidi w:val="0"/>
        <w:jc w:val="left"/>
        <w:rPr>
          <w:rFonts w:ascii="FreeSans" w:hAnsi="FreeSans"/>
          <w:b/>
          <w:bCs/>
          <w:sz w:val="36"/>
          <w:szCs w:val="24"/>
        </w:rPr>
      </w:pPr>
      <w:r>
        <w:rPr>
          <w:rFonts w:ascii="FreeSans" w:hAnsi="FreeSans"/>
          <w:b w:val="0"/>
          <w:bCs w:val="0"/>
          <w:sz w:val="36"/>
          <w:szCs w:val="24"/>
        </w:rPr>
        <w:t>So basically to know from which side does the motion happened we first detect for motion and later on we draw rectangle over noise and last step is we check the co-ordinates if those points lie on left side then it is classified as left motion.</w:t>
      </w:r>
      <w:r>
        <w:br w:type="page"/>
      </w:r>
    </w:p>
    <w:p>
      <w:pPr>
        <w:bidi w:val="0"/>
        <w:jc w:val="center"/>
        <w:rPr>
          <w:rFonts w:ascii="FreeSans" w:hAnsi="FreeSans"/>
          <w:b/>
          <w:bCs/>
          <w:sz w:val="48"/>
          <w:szCs w:val="24"/>
        </w:rPr>
      </w:pPr>
      <w:r>
        <w:rPr>
          <w:rFonts w:ascii="FreeSans" w:hAnsi="FreeSans"/>
          <w:b/>
          <w:bCs/>
          <w:sz w:val="48"/>
          <w:szCs w:val="24"/>
        </w:rPr>
        <w:t xml:space="preserve">Process model used </w:t>
      </w:r>
    </w:p>
    <w:p>
      <w:pPr>
        <w:bidi w:val="0"/>
        <w:jc w:val="center"/>
        <w:rPr>
          <w:rFonts w:ascii="FreeSans" w:hAnsi="FreeSans"/>
          <w:b/>
          <w:bCs/>
          <w:sz w:val="48"/>
          <w:szCs w:val="24"/>
        </w:rPr>
      </w:pPr>
    </w:p>
    <w:p>
      <w:pPr>
        <w:bidi w:val="0"/>
        <w:jc w:val="left"/>
        <w:rPr>
          <w:rFonts w:ascii="FreeSans" w:hAnsi="FreeSans"/>
          <w:b w:val="0"/>
          <w:bCs w:val="0"/>
          <w:sz w:val="36"/>
          <w:szCs w:val="24"/>
        </w:rPr>
      </w:pPr>
      <w:r>
        <w:rPr>
          <w:rFonts w:ascii="FreeSans" w:hAnsi="FreeSans"/>
          <w:b w:val="0"/>
          <w:bCs w:val="0"/>
          <w:sz w:val="36"/>
          <w:szCs w:val="24"/>
        </w:rPr>
        <w:t xml:space="preserve">For this model we have used </w:t>
      </w:r>
      <w:r>
        <w:rPr>
          <w:rFonts w:ascii="FreeSans" w:hAnsi="FreeSans"/>
          <w:b/>
          <w:bCs/>
          <w:sz w:val="36"/>
          <w:szCs w:val="24"/>
        </w:rPr>
        <w:t xml:space="preserve">waterfall model, </w:t>
      </w:r>
      <w:r>
        <w:rPr>
          <w:rFonts w:ascii="FreeSans" w:hAnsi="FreeSans"/>
          <w:b w:val="0"/>
          <w:bCs w:val="0"/>
          <w:sz w:val="36"/>
          <w:szCs w:val="24"/>
        </w:rPr>
        <w:t>since it was not huge project at all.</w:t>
      </w:r>
    </w:p>
    <w:p>
      <w:pPr>
        <w:bidi w:val="0"/>
        <w:jc w:val="left"/>
        <w:rPr>
          <w:rFonts w:ascii="FreeSans" w:hAnsi="FreeSans"/>
          <w:b w:val="0"/>
          <w:bCs w:val="0"/>
          <w:sz w:val="36"/>
          <w:szCs w:val="24"/>
        </w:rPr>
      </w:pPr>
    </w:p>
    <w:p>
      <w:pPr>
        <w:bidi w:val="0"/>
        <w:jc w:val="left"/>
        <w:rPr>
          <w:rFonts w:ascii="FreeSans" w:hAnsi="FreeSans"/>
          <w:b w:val="0"/>
          <w:bCs w:val="0"/>
          <w:sz w:val="36"/>
          <w:szCs w:val="24"/>
        </w:rPr>
      </w:pPr>
      <w:r>
        <w:rPr>
          <w:rFonts w:ascii="FreeSans" w:hAnsi="FreeSans"/>
          <w:b w:val="0"/>
          <w:bCs w:val="0"/>
          <w:sz w:val="36"/>
          <w:szCs w:val="24"/>
        </w:rPr>
        <w:t>Reasons behind choosing waterfall model -</w:t>
      </w:r>
    </w:p>
    <w:p>
      <w:pPr>
        <w:bidi w:val="0"/>
        <w:jc w:val="left"/>
        <w:rPr>
          <w:rFonts w:ascii="FreeSans" w:hAnsi="FreeSans"/>
          <w:b w:val="0"/>
          <w:bCs w:val="0"/>
          <w:sz w:val="36"/>
          <w:szCs w:val="24"/>
        </w:rPr>
      </w:pPr>
    </w:p>
    <w:p>
      <w:pPr>
        <w:numPr>
          <w:ilvl w:val="0"/>
          <w:numId w:val="8"/>
        </w:numPr>
        <w:bidi w:val="0"/>
        <w:jc w:val="left"/>
        <w:rPr>
          <w:rFonts w:ascii="FreeSans" w:hAnsi="FreeSans"/>
          <w:b w:val="0"/>
          <w:bCs w:val="0"/>
          <w:sz w:val="36"/>
          <w:szCs w:val="24"/>
        </w:rPr>
      </w:pPr>
      <w:r>
        <w:rPr>
          <w:rFonts w:ascii="FreeSans" w:hAnsi="FreeSans"/>
          <w:b w:val="0"/>
          <w:bCs w:val="0"/>
          <w:sz w:val="36"/>
          <w:szCs w:val="24"/>
        </w:rPr>
        <w:t>Good for minor projects.</w:t>
      </w:r>
    </w:p>
    <w:p>
      <w:pPr>
        <w:numPr>
          <w:ilvl w:val="0"/>
          <w:numId w:val="8"/>
        </w:numPr>
        <w:bidi w:val="0"/>
        <w:jc w:val="left"/>
        <w:rPr>
          <w:rFonts w:ascii="FreeSans" w:hAnsi="FreeSans"/>
          <w:b w:val="0"/>
          <w:bCs w:val="0"/>
          <w:sz w:val="36"/>
          <w:szCs w:val="24"/>
        </w:rPr>
      </w:pPr>
      <w:r>
        <w:rPr>
          <w:rFonts w:ascii="FreeSans" w:hAnsi="FreeSans"/>
          <w:b w:val="0"/>
          <w:bCs w:val="0"/>
          <w:sz w:val="36"/>
          <w:szCs w:val="24"/>
        </w:rPr>
        <w:t>Easy to follow.</w:t>
      </w:r>
    </w:p>
    <w:p>
      <w:pPr>
        <w:numPr>
          <w:ilvl w:val="0"/>
          <w:numId w:val="8"/>
        </w:numPr>
        <w:bidi w:val="0"/>
        <w:jc w:val="left"/>
        <w:rPr>
          <w:rFonts w:ascii="FreeSans" w:hAnsi="FreeSans"/>
          <w:b w:val="0"/>
          <w:bCs w:val="0"/>
          <w:sz w:val="36"/>
          <w:szCs w:val="24"/>
        </w:rPr>
      </w:pPr>
      <w:r>
        <w:rPr>
          <w:rFonts w:ascii="FreeSans" w:hAnsi="FreeSans"/>
          <w:b w:val="0"/>
          <w:bCs w:val="0"/>
          <w:sz w:val="36"/>
          <w:szCs w:val="24"/>
        </w:rPr>
        <w:t>Well tracking for small projects.</w:t>
      </w:r>
    </w:p>
    <w:p>
      <w:pPr>
        <w:numPr>
          <w:ilvl w:val="0"/>
          <w:numId w:val="8"/>
        </w:numPr>
        <w:bidi w:val="0"/>
        <w:jc w:val="left"/>
        <w:rPr>
          <w:rFonts w:ascii="FreeSans" w:hAnsi="FreeSans"/>
          <w:b w:val="0"/>
          <w:bCs w:val="0"/>
          <w:sz w:val="36"/>
          <w:szCs w:val="24"/>
        </w:rPr>
      </w:pPr>
      <w:r>
        <w:rPr>
          <w:rFonts w:ascii="FreeSans" w:hAnsi="FreeSans"/>
          <w:b w:val="0"/>
          <w:bCs w:val="0"/>
          <w:sz w:val="36"/>
          <w:szCs w:val="24"/>
        </w:rPr>
        <w:t>Well time managed.</w:t>
      </w:r>
    </w:p>
    <w:p>
      <w:pPr>
        <w:bidi w:val="0"/>
        <w:jc w:val="left"/>
        <w:rPr>
          <w:rFonts w:ascii="FreeSans" w:hAnsi="FreeSans"/>
          <w:b w:val="0"/>
          <w:bCs w:val="0"/>
          <w:sz w:val="36"/>
          <w:szCs w:val="24"/>
        </w:rPr>
      </w:pPr>
    </w:p>
    <w:p>
      <w:pPr>
        <w:bidi w:val="0"/>
        <w:jc w:val="left"/>
        <w:rPr>
          <w:rFonts w:ascii="FreeSans" w:hAnsi="FreeSans"/>
          <w:b/>
          <w:bCs/>
          <w:sz w:val="36"/>
          <w:szCs w:val="24"/>
        </w:rPr>
      </w:pPr>
      <w:r>
        <w:rPr>
          <w:rFonts w:ascii="FreeSans" w:hAnsi="FreeSans"/>
          <w:b/>
          <w:bCs/>
          <w:sz w:val="36"/>
          <w:szCs w:val="24"/>
        </w:rPr>
        <w:t>Waterfall model,</w:t>
      </w:r>
    </w:p>
    <w:p>
      <w:pPr>
        <w:bidi w:val="0"/>
        <w:jc w:val="left"/>
      </w:pPr>
      <w:r>
        <w:rPr>
          <w:rFonts w:ascii="FreeSans" w:hAnsi="FreeSans"/>
          <w:b/>
          <w:bCs/>
          <w:sz w:val="36"/>
          <w:szCs w:val="24"/>
        </w:rPr>
        <w:tab/>
      </w:r>
      <w:r>
        <w:rPr>
          <w:b w:val="0"/>
          <w:bCs w:val="0"/>
          <w:sz w:val="28"/>
          <w:szCs w:val="24"/>
        </w:rPr>
        <w:t xml:space="preserve">Classical waterfall model is the basic </w:t>
      </w:r>
      <w:r>
        <w:rPr>
          <w:rStyle w:val="14"/>
          <w:sz w:val="28"/>
          <w:szCs w:val="24"/>
        </w:rPr>
        <w:t>software development life cycle</w:t>
      </w:r>
      <w:r>
        <w:rPr>
          <w:b w:val="0"/>
          <w:bCs w:val="0"/>
          <w:sz w:val="28"/>
          <w:szCs w:val="24"/>
        </w:rPr>
        <w:t xml:space="preserve"> model. It is very simple but idealistic. Earlier this model was very popular but nowadays it is not used. But it is very important because all the other software development life cycle models are based on the classical waterfall model.</w:t>
      </w:r>
      <w:r>
        <w:rPr>
          <w:b w:val="0"/>
          <w:bCs w:val="0"/>
          <w:sz w:val="28"/>
          <w:szCs w:val="24"/>
        </w:rPr>
        <w:br w:type="textWrapping"/>
      </w:r>
      <w:r>
        <w:rPr>
          <w:b w:val="0"/>
          <w:bCs w:val="0"/>
          <w:sz w:val="28"/>
          <w:szCs w:val="24"/>
        </w:rPr>
        <w:t xml:space="preserve">Classical waterfall model divides the life cycle into a set of phases. This model considers that one phase can be started after completion of the previous phase. That is the output of one phase will be the input to the next phase. Thus the development process can be considered as a sequential flow in the waterfall. Here the phases do </w:t>
      </w:r>
      <w:r>
        <w:drawing>
          <wp:anchor distT="0" distB="0" distL="0" distR="0" simplePos="0" relativeHeight="251659264" behindDoc="0" locked="0" layoutInCell="1" allowOverlap="1">
            <wp:simplePos x="0" y="0"/>
            <wp:positionH relativeFrom="column">
              <wp:posOffset>30480</wp:posOffset>
            </wp:positionH>
            <wp:positionV relativeFrom="paragraph">
              <wp:posOffset>2266315</wp:posOffset>
            </wp:positionV>
            <wp:extent cx="6084570" cy="342074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6"/>
                    <a:stretch>
                      <a:fillRect/>
                    </a:stretch>
                  </pic:blipFill>
                  <pic:spPr>
                    <a:xfrm>
                      <a:off x="0" y="0"/>
                      <a:ext cx="6084570" cy="3420745"/>
                    </a:xfrm>
                    <a:prstGeom prst="rect">
                      <a:avLst/>
                    </a:prstGeom>
                  </pic:spPr>
                </pic:pic>
              </a:graphicData>
            </a:graphic>
          </wp:anchor>
        </w:drawing>
      </w:r>
      <w:r>
        <w:rPr>
          <w:b w:val="0"/>
          <w:bCs w:val="0"/>
          <w:sz w:val="28"/>
          <w:szCs w:val="24"/>
        </w:rPr>
        <w:t xml:space="preserve">not overlap with each other. The different sequential phases of </w:t>
      </w:r>
      <w:r>
        <w:br w:type="page"/>
      </w:r>
    </w:p>
    <w:p>
      <w:pPr>
        <w:bidi w:val="0"/>
        <w:jc w:val="center"/>
        <w:rPr>
          <w:b/>
          <w:bCs/>
          <w:sz w:val="40"/>
          <w:szCs w:val="24"/>
        </w:rPr>
      </w:pPr>
      <w:r>
        <w:rPr>
          <w:b/>
          <w:bCs/>
          <w:sz w:val="40"/>
          <w:szCs w:val="24"/>
        </w:rPr>
        <w:t>Software Requirements</w:t>
      </w:r>
    </w:p>
    <w:p>
      <w:pPr>
        <w:bidi w:val="0"/>
        <w:jc w:val="center"/>
        <w:rPr>
          <w:b/>
          <w:bCs/>
          <w:sz w:val="40"/>
          <w:szCs w:val="24"/>
        </w:rPr>
      </w:pPr>
    </w:p>
    <w:p>
      <w:pPr>
        <w:bidi w:val="0"/>
        <w:jc w:val="left"/>
        <w:rPr>
          <w:rFonts w:ascii="FreeSans" w:hAnsi="FreeSans"/>
          <w:b w:val="0"/>
          <w:bCs w:val="0"/>
          <w:sz w:val="36"/>
          <w:szCs w:val="24"/>
        </w:rPr>
      </w:pPr>
      <w:r>
        <w:rPr>
          <w:rFonts w:ascii="FreeSans" w:hAnsi="FreeSans"/>
          <w:b w:val="0"/>
          <w:bCs w:val="0"/>
          <w:sz w:val="36"/>
          <w:szCs w:val="24"/>
        </w:rPr>
        <w:t>Since this is a software hence it will have to run on some hardware and operating system obvously, so below are the requirements to run this software :</w:t>
      </w:r>
    </w:p>
    <w:p>
      <w:pPr>
        <w:bidi w:val="0"/>
        <w:jc w:val="left"/>
        <w:rPr>
          <w:rFonts w:ascii="FreeSans" w:hAnsi="FreeSans"/>
          <w:b w:val="0"/>
          <w:bCs w:val="0"/>
          <w:sz w:val="36"/>
          <w:szCs w:val="24"/>
        </w:rPr>
      </w:pPr>
    </w:p>
    <w:p>
      <w:pPr>
        <w:numPr>
          <w:ilvl w:val="0"/>
          <w:numId w:val="9"/>
        </w:numPr>
        <w:bidi w:val="0"/>
        <w:jc w:val="left"/>
        <w:rPr>
          <w:rFonts w:ascii="FreeSans" w:hAnsi="FreeSans"/>
          <w:b w:val="0"/>
          <w:bCs w:val="0"/>
          <w:sz w:val="36"/>
          <w:szCs w:val="24"/>
        </w:rPr>
      </w:pPr>
      <w:r>
        <w:rPr>
          <w:rFonts w:ascii="FreeSans" w:hAnsi="FreeSans"/>
          <w:b w:val="0"/>
          <w:bCs w:val="0"/>
          <w:sz w:val="36"/>
          <w:szCs w:val="24"/>
        </w:rPr>
        <w:t>Windows/Linux/Mac OS any version, hence it can run on any platform.</w:t>
      </w:r>
    </w:p>
    <w:p>
      <w:pPr>
        <w:numPr>
          <w:ilvl w:val="0"/>
          <w:numId w:val="9"/>
        </w:numPr>
        <w:bidi w:val="0"/>
        <w:jc w:val="left"/>
        <w:rPr>
          <w:rFonts w:ascii="FreeSans" w:hAnsi="FreeSans"/>
          <w:b w:val="0"/>
          <w:bCs w:val="0"/>
          <w:sz w:val="36"/>
          <w:szCs w:val="24"/>
        </w:rPr>
      </w:pPr>
      <w:r>
        <w:rPr>
          <w:rFonts w:ascii="FreeSans" w:hAnsi="FreeSans"/>
          <w:b w:val="0"/>
          <w:bCs w:val="0"/>
          <w:sz w:val="36"/>
          <w:szCs w:val="24"/>
        </w:rPr>
        <w:t>Python3, it need python to be installed in your system to run this successfully.</w:t>
      </w:r>
    </w:p>
    <w:p>
      <w:pPr>
        <w:numPr>
          <w:ilvl w:val="0"/>
          <w:numId w:val="9"/>
        </w:numPr>
        <w:bidi w:val="0"/>
        <w:jc w:val="left"/>
        <w:rPr>
          <w:rFonts w:ascii="FreeSans" w:hAnsi="FreeSans"/>
          <w:b w:val="0"/>
          <w:bCs w:val="0"/>
          <w:sz w:val="36"/>
          <w:szCs w:val="24"/>
        </w:rPr>
      </w:pPr>
      <w:r>
        <w:rPr>
          <w:rFonts w:ascii="FreeSans" w:hAnsi="FreeSans"/>
          <w:b w:val="0"/>
          <w:bCs w:val="0"/>
          <w:sz w:val="36"/>
          <w:szCs w:val="24"/>
        </w:rPr>
        <w:t xml:space="preserve">Packages in python - </w:t>
      </w:r>
    </w:p>
    <w:p>
      <w:pPr>
        <w:numPr>
          <w:ilvl w:val="1"/>
          <w:numId w:val="9"/>
        </w:numPr>
        <w:bidi w:val="0"/>
        <w:jc w:val="left"/>
        <w:rPr>
          <w:rFonts w:ascii="FreeSans" w:hAnsi="FreeSans"/>
          <w:b w:val="0"/>
          <w:bCs w:val="0"/>
          <w:sz w:val="36"/>
          <w:szCs w:val="24"/>
        </w:rPr>
      </w:pPr>
      <w:r>
        <w:rPr>
          <w:rFonts w:ascii="FreeSans" w:hAnsi="FreeSans"/>
          <w:b w:val="0"/>
          <w:bCs w:val="0"/>
          <w:sz w:val="36"/>
          <w:szCs w:val="24"/>
        </w:rPr>
        <w:t>openCV</w:t>
      </w:r>
    </w:p>
    <w:p>
      <w:pPr>
        <w:numPr>
          <w:ilvl w:val="1"/>
          <w:numId w:val="9"/>
        </w:numPr>
        <w:bidi w:val="0"/>
        <w:jc w:val="left"/>
        <w:rPr>
          <w:rFonts w:ascii="FreeSans" w:hAnsi="FreeSans"/>
          <w:b w:val="0"/>
          <w:bCs w:val="0"/>
          <w:sz w:val="36"/>
          <w:szCs w:val="24"/>
        </w:rPr>
      </w:pPr>
      <w:r>
        <w:rPr>
          <w:rFonts w:ascii="FreeSans" w:hAnsi="FreeSans"/>
          <w:b w:val="0"/>
          <w:bCs w:val="0"/>
          <w:sz w:val="36"/>
          <w:szCs w:val="24"/>
        </w:rPr>
        <w:t>skimage</w:t>
      </w:r>
    </w:p>
    <w:p>
      <w:pPr>
        <w:numPr>
          <w:ilvl w:val="1"/>
          <w:numId w:val="9"/>
        </w:numPr>
        <w:bidi w:val="0"/>
        <w:jc w:val="left"/>
        <w:rPr>
          <w:rFonts w:ascii="FreeSans" w:hAnsi="FreeSans"/>
          <w:b w:val="0"/>
          <w:bCs w:val="0"/>
          <w:sz w:val="36"/>
          <w:szCs w:val="24"/>
        </w:rPr>
      </w:pPr>
      <w:r>
        <w:rPr>
          <w:rFonts w:ascii="FreeSans" w:hAnsi="FreeSans"/>
          <w:b w:val="0"/>
          <w:bCs w:val="0"/>
          <w:sz w:val="36"/>
          <w:szCs w:val="24"/>
        </w:rPr>
        <w:t>numpy</w:t>
      </w:r>
    </w:p>
    <w:p>
      <w:pPr>
        <w:numPr>
          <w:ilvl w:val="1"/>
          <w:numId w:val="9"/>
        </w:numPr>
        <w:bidi w:val="0"/>
        <w:jc w:val="left"/>
        <w:rPr>
          <w:rFonts w:ascii="FreeSans" w:hAnsi="FreeSans"/>
          <w:b w:val="0"/>
          <w:bCs w:val="0"/>
          <w:sz w:val="36"/>
          <w:szCs w:val="24"/>
        </w:rPr>
      </w:pPr>
      <w:r>
        <w:rPr>
          <w:rFonts w:ascii="FreeSans" w:hAnsi="FreeSans"/>
          <w:b w:val="0"/>
          <w:bCs w:val="0"/>
          <w:sz w:val="36"/>
          <w:szCs w:val="24"/>
        </w:rPr>
        <w:t>tkinter</w:t>
      </w:r>
    </w:p>
    <w:p>
      <w:pPr>
        <w:bidi w:val="0"/>
        <w:jc w:val="left"/>
        <w:rPr>
          <w:rFonts w:ascii="FreeSans" w:hAnsi="FreeSans"/>
          <w:b w:val="0"/>
          <w:bCs w:val="0"/>
          <w:sz w:val="36"/>
          <w:szCs w:val="24"/>
        </w:rPr>
      </w:pPr>
    </w:p>
    <w:p>
      <w:pPr>
        <w:bidi w:val="0"/>
        <w:jc w:val="left"/>
        <w:rPr>
          <w:rFonts w:ascii="FreeSans" w:hAnsi="FreeSans"/>
          <w:b w:val="0"/>
          <w:bCs w:val="0"/>
          <w:sz w:val="36"/>
          <w:szCs w:val="24"/>
        </w:rPr>
      </w:pPr>
    </w:p>
    <w:p>
      <w:pPr>
        <w:bidi w:val="0"/>
        <w:jc w:val="center"/>
        <w:rPr>
          <w:rFonts w:ascii="FreeSans" w:hAnsi="FreeSans"/>
          <w:b/>
          <w:bCs/>
          <w:sz w:val="40"/>
          <w:szCs w:val="24"/>
        </w:rPr>
      </w:pPr>
      <w:r>
        <w:rPr>
          <w:rFonts w:ascii="FreeSans" w:hAnsi="FreeSans"/>
          <w:b/>
          <w:bCs/>
          <w:sz w:val="40"/>
          <w:szCs w:val="24"/>
        </w:rPr>
        <w:t>Hardware Requirements</w:t>
      </w:r>
    </w:p>
    <w:p>
      <w:pPr>
        <w:bidi w:val="0"/>
        <w:jc w:val="left"/>
        <w:rPr>
          <w:rFonts w:ascii="FreeSans" w:hAnsi="FreeSans"/>
          <w:b/>
          <w:bCs/>
          <w:sz w:val="40"/>
          <w:szCs w:val="24"/>
        </w:rPr>
      </w:pPr>
    </w:p>
    <w:p>
      <w:pPr>
        <w:bidi w:val="0"/>
        <w:jc w:val="left"/>
        <w:rPr>
          <w:rFonts w:ascii="FreeSans" w:hAnsi="FreeSans"/>
          <w:b w:val="0"/>
          <w:bCs w:val="0"/>
          <w:sz w:val="40"/>
          <w:szCs w:val="24"/>
        </w:rPr>
      </w:pPr>
      <w:r>
        <w:rPr>
          <w:rFonts w:ascii="FreeSans" w:hAnsi="FreeSans"/>
          <w:b w:val="0"/>
          <w:bCs w:val="0"/>
          <w:sz w:val="40"/>
          <w:szCs w:val="24"/>
        </w:rPr>
        <w:t>In terms of hardware requirements there is not much required at all but still below requirements are must :</w:t>
      </w:r>
    </w:p>
    <w:p>
      <w:pPr>
        <w:bidi w:val="0"/>
        <w:jc w:val="left"/>
        <w:rPr>
          <w:rFonts w:ascii="FreeSans" w:hAnsi="FreeSans"/>
          <w:b w:val="0"/>
          <w:bCs w:val="0"/>
          <w:sz w:val="40"/>
          <w:szCs w:val="24"/>
        </w:rPr>
      </w:pPr>
    </w:p>
    <w:p>
      <w:pPr>
        <w:numPr>
          <w:ilvl w:val="0"/>
          <w:numId w:val="10"/>
        </w:numPr>
        <w:bidi w:val="0"/>
        <w:jc w:val="left"/>
        <w:rPr>
          <w:rFonts w:ascii="FreeSans" w:hAnsi="FreeSans"/>
          <w:b w:val="0"/>
          <w:bCs w:val="0"/>
          <w:sz w:val="40"/>
          <w:szCs w:val="24"/>
        </w:rPr>
      </w:pPr>
      <w:r>
        <w:rPr>
          <w:rFonts w:ascii="FreeSans" w:hAnsi="FreeSans"/>
          <w:b w:val="0"/>
          <w:bCs w:val="0"/>
          <w:sz w:val="40"/>
          <w:szCs w:val="24"/>
        </w:rPr>
        <w:t>Working PC or Laptop</w:t>
      </w:r>
    </w:p>
    <w:p>
      <w:pPr>
        <w:numPr>
          <w:ilvl w:val="0"/>
          <w:numId w:val="10"/>
        </w:numPr>
        <w:bidi w:val="0"/>
        <w:jc w:val="left"/>
        <w:rPr>
          <w:rFonts w:ascii="FreeSans" w:hAnsi="FreeSans"/>
          <w:b w:val="0"/>
          <w:bCs w:val="0"/>
          <w:sz w:val="40"/>
          <w:szCs w:val="24"/>
        </w:rPr>
      </w:pPr>
      <w:r>
        <w:rPr>
          <w:rFonts w:ascii="FreeSans" w:hAnsi="FreeSans"/>
          <w:b w:val="0"/>
          <w:bCs w:val="0"/>
          <w:sz w:val="40"/>
          <w:szCs w:val="24"/>
        </w:rPr>
        <w:t>Webcam with drivers installed</w:t>
      </w:r>
    </w:p>
    <w:p>
      <w:pPr>
        <w:numPr>
          <w:ilvl w:val="0"/>
          <w:numId w:val="10"/>
        </w:numPr>
        <w:bidi w:val="0"/>
        <w:jc w:val="left"/>
        <w:rPr>
          <w:rFonts w:ascii="FreeSans" w:hAnsi="FreeSans"/>
          <w:b w:val="0"/>
          <w:bCs w:val="0"/>
          <w:sz w:val="40"/>
          <w:szCs w:val="24"/>
        </w:rPr>
      </w:pPr>
      <w:r>
        <w:rPr>
          <w:rFonts w:ascii="FreeSans" w:hAnsi="FreeSans"/>
          <w:b w:val="0"/>
          <w:bCs w:val="0"/>
          <w:sz w:val="40"/>
          <w:szCs w:val="24"/>
        </w:rPr>
        <w:t>Flashlight/ LED if using this at night.</w:t>
      </w:r>
      <w:r>
        <w:br w:type="page"/>
      </w:r>
    </w:p>
    <w:p>
      <w:pPr>
        <w:bidi w:val="0"/>
        <w:jc w:val="left"/>
        <w:rPr>
          <w:rFonts w:ascii="FreeSans" w:hAnsi="FreeSans"/>
          <w:b/>
          <w:bCs/>
          <w:sz w:val="44"/>
          <w:szCs w:val="24"/>
        </w:rPr>
      </w:pPr>
      <w:r>
        <w:rPr>
          <w:rFonts w:ascii="FreeSans" w:hAnsi="FreeSans"/>
          <w:b/>
          <w:bCs/>
          <w:sz w:val="44"/>
          <w:szCs w:val="24"/>
        </w:rPr>
        <w:t>Technology used to make this project :</w:t>
      </w:r>
    </w:p>
    <w:p>
      <w:pPr>
        <w:bidi w:val="0"/>
        <w:jc w:val="left"/>
        <w:rPr>
          <w:rFonts w:ascii="FreeSans" w:hAnsi="FreeSans"/>
          <w:b w:val="0"/>
          <w:bCs w:val="0"/>
          <w:sz w:val="44"/>
          <w:szCs w:val="24"/>
        </w:rPr>
      </w:pPr>
    </w:p>
    <w:p>
      <w:pPr>
        <w:numPr>
          <w:ilvl w:val="0"/>
          <w:numId w:val="11"/>
        </w:numPr>
        <w:bidi w:val="0"/>
        <w:jc w:val="left"/>
        <w:rPr>
          <w:rFonts w:ascii="FreeSans" w:hAnsi="FreeSans"/>
          <w:b w:val="0"/>
          <w:bCs w:val="0"/>
          <w:sz w:val="44"/>
          <w:szCs w:val="24"/>
        </w:rPr>
      </w:pPr>
      <w:r>
        <w:rPr>
          <w:rFonts w:ascii="FreeSans" w:hAnsi="FreeSans"/>
          <w:b w:val="0"/>
          <w:bCs w:val="0"/>
          <w:sz w:val="44"/>
          <w:szCs w:val="24"/>
        </w:rPr>
        <w:t xml:space="preserve">as mentioned earlier </w:t>
      </w:r>
      <w:r>
        <w:rPr>
          <w:rFonts w:ascii="FreeSans" w:hAnsi="FreeSans"/>
          <w:b/>
          <w:bCs/>
          <w:sz w:val="44"/>
          <w:szCs w:val="24"/>
        </w:rPr>
        <w:t>Python</w:t>
      </w:r>
      <w:r>
        <w:rPr>
          <w:rFonts w:ascii="FreeSans" w:hAnsi="FreeSans"/>
          <w:b w:val="0"/>
          <w:bCs w:val="0"/>
          <w:sz w:val="44"/>
          <w:szCs w:val="24"/>
        </w:rPr>
        <w:t xml:space="preserve"> language is used.</w:t>
      </w:r>
    </w:p>
    <w:p>
      <w:pPr>
        <w:numPr>
          <w:ilvl w:val="0"/>
          <w:numId w:val="11"/>
        </w:numPr>
        <w:bidi w:val="0"/>
        <w:jc w:val="left"/>
        <w:rPr>
          <w:rFonts w:ascii="FreeSans" w:hAnsi="FreeSans"/>
          <w:b w:val="0"/>
          <w:bCs w:val="0"/>
          <w:sz w:val="44"/>
          <w:szCs w:val="24"/>
        </w:rPr>
      </w:pPr>
      <w:r>
        <w:rPr>
          <w:rFonts w:ascii="FreeSans" w:hAnsi="FreeSans"/>
          <w:b w:val="0"/>
          <w:bCs w:val="0"/>
          <w:sz w:val="44"/>
          <w:szCs w:val="24"/>
        </w:rPr>
        <w:t>Sublime Text Editor is used to write the code.</w:t>
      </w:r>
    </w:p>
    <w:p>
      <w:pPr>
        <w:numPr>
          <w:ilvl w:val="0"/>
          <w:numId w:val="11"/>
        </w:numPr>
        <w:bidi w:val="0"/>
        <w:jc w:val="left"/>
        <w:rPr>
          <w:rFonts w:ascii="FreeSans" w:hAnsi="FreeSans"/>
          <w:b w:val="0"/>
          <w:bCs w:val="0"/>
          <w:sz w:val="44"/>
          <w:szCs w:val="24"/>
        </w:rPr>
      </w:pPr>
      <w:r>
        <w:rPr>
          <w:rFonts w:ascii="FreeSans" w:hAnsi="FreeSans"/>
          <w:b w:val="0"/>
          <w:bCs w:val="0"/>
          <w:sz w:val="44"/>
          <w:szCs w:val="24"/>
        </w:rPr>
        <w:t>Linux Mint os is used to run and create this minor project.</w:t>
      </w:r>
    </w:p>
    <w:p>
      <w:pPr>
        <w:numPr>
          <w:ilvl w:val="0"/>
          <w:numId w:val="11"/>
        </w:numPr>
        <w:bidi w:val="0"/>
        <w:jc w:val="left"/>
        <w:rPr>
          <w:rFonts w:ascii="FreeSans" w:hAnsi="FreeSans"/>
          <w:b w:val="0"/>
          <w:bCs w:val="0"/>
          <w:sz w:val="44"/>
          <w:szCs w:val="24"/>
        </w:rPr>
      </w:pPr>
      <w:r>
        <w:rPr>
          <w:rFonts w:ascii="FreeSans" w:hAnsi="FreeSans"/>
          <w:b w:val="0"/>
          <w:bCs w:val="0"/>
          <w:sz w:val="44"/>
          <w:szCs w:val="24"/>
        </w:rPr>
        <w:t>HP-ay503tx laptop is used.</w:t>
      </w:r>
    </w:p>
    <w:p>
      <w:pPr>
        <w:numPr>
          <w:ilvl w:val="1"/>
          <w:numId w:val="11"/>
        </w:numPr>
        <w:bidi w:val="0"/>
        <w:jc w:val="left"/>
        <w:rPr>
          <w:rFonts w:ascii="FreeSans" w:hAnsi="FreeSans"/>
          <w:b w:val="0"/>
          <w:bCs w:val="0"/>
          <w:sz w:val="44"/>
          <w:szCs w:val="24"/>
        </w:rPr>
      </w:pPr>
      <w:r>
        <w:rPr>
          <w:rFonts w:ascii="FreeSans" w:hAnsi="FreeSans"/>
          <w:b w:val="0"/>
          <w:bCs w:val="0"/>
          <w:sz w:val="44"/>
          <w:szCs w:val="24"/>
        </w:rPr>
        <w:t>Core i5 dual core</w:t>
      </w:r>
    </w:p>
    <w:p>
      <w:pPr>
        <w:numPr>
          <w:ilvl w:val="1"/>
          <w:numId w:val="11"/>
        </w:numPr>
        <w:bidi w:val="0"/>
        <w:jc w:val="left"/>
        <w:rPr>
          <w:rFonts w:ascii="FreeSans" w:hAnsi="FreeSans"/>
          <w:b w:val="0"/>
          <w:bCs w:val="0"/>
          <w:sz w:val="44"/>
          <w:szCs w:val="24"/>
        </w:rPr>
      </w:pPr>
      <w:r>
        <w:rPr>
          <w:rFonts w:ascii="FreeSans" w:hAnsi="FreeSans"/>
          <w:b w:val="0"/>
          <w:bCs w:val="0"/>
          <w:sz w:val="44"/>
          <w:szCs w:val="24"/>
        </w:rPr>
        <w:t>240GB ssd</w:t>
      </w:r>
    </w:p>
    <w:p>
      <w:pPr>
        <w:numPr>
          <w:ilvl w:val="1"/>
          <w:numId w:val="11"/>
        </w:numPr>
        <w:bidi w:val="0"/>
        <w:jc w:val="left"/>
        <w:rPr>
          <w:rFonts w:ascii="FreeSans" w:hAnsi="FreeSans"/>
          <w:b w:val="0"/>
          <w:bCs w:val="0"/>
          <w:sz w:val="44"/>
          <w:szCs w:val="24"/>
        </w:rPr>
      </w:pPr>
      <w:r>
        <w:rPr>
          <w:rFonts w:ascii="FreeSans" w:hAnsi="FreeSans"/>
          <w:b w:val="0"/>
          <w:bCs w:val="0"/>
          <w:sz w:val="44"/>
          <w:szCs w:val="24"/>
        </w:rPr>
        <w:t>8GB RAM</w:t>
      </w:r>
    </w:p>
    <w:p>
      <w:pPr>
        <w:numPr>
          <w:ilvl w:val="1"/>
          <w:numId w:val="11"/>
        </w:numPr>
        <w:bidi w:val="0"/>
        <w:jc w:val="left"/>
        <w:rPr>
          <w:rFonts w:ascii="FreeSans" w:hAnsi="FreeSans"/>
          <w:b w:val="0"/>
          <w:bCs w:val="0"/>
          <w:sz w:val="44"/>
          <w:szCs w:val="24"/>
        </w:rPr>
      </w:pPr>
      <w:r>
        <w:rPr>
          <w:rFonts w:ascii="FreeSans" w:hAnsi="FreeSans"/>
          <w:b w:val="0"/>
          <w:bCs w:val="0"/>
          <w:sz w:val="44"/>
          <w:szCs w:val="24"/>
        </w:rPr>
        <w:t>In-built webcam hp-truevision</w:t>
      </w:r>
    </w:p>
    <w:p>
      <w:pPr>
        <w:numPr>
          <w:ilvl w:val="0"/>
          <w:numId w:val="11"/>
        </w:numPr>
        <w:bidi w:val="0"/>
        <w:jc w:val="left"/>
        <w:rPr>
          <w:rFonts w:ascii="FreeSans" w:hAnsi="FreeSans"/>
          <w:b w:val="0"/>
          <w:bCs w:val="0"/>
          <w:sz w:val="44"/>
          <w:szCs w:val="24"/>
        </w:rPr>
      </w:pPr>
      <w:r>
        <w:rPr>
          <w:rFonts w:ascii="FreeSans" w:hAnsi="FreeSans"/>
          <w:b w:val="0"/>
          <w:bCs w:val="0"/>
          <w:sz w:val="44"/>
          <w:szCs w:val="24"/>
        </w:rPr>
        <w:t>Terminal to run the code</w:t>
      </w:r>
    </w:p>
    <w:p>
      <w:pPr>
        <w:bidi w:val="0"/>
        <w:jc w:val="left"/>
        <w:rPr>
          <w:rFonts w:ascii="FreeSans" w:hAnsi="FreeSans"/>
          <w:b w:val="0"/>
          <w:bCs w:val="0"/>
          <w:sz w:val="44"/>
          <w:szCs w:val="24"/>
        </w:rPr>
      </w:pPr>
    </w:p>
    <w:p>
      <w:pPr>
        <w:bidi w:val="0"/>
        <w:jc w:val="left"/>
        <w:rPr>
          <w:rFonts w:ascii="FreeSans" w:hAnsi="FreeSans"/>
          <w:b w:val="0"/>
          <w:bCs w:val="0"/>
          <w:sz w:val="44"/>
          <w:szCs w:val="24"/>
        </w:rPr>
      </w:pPr>
      <w:r>
        <w:rPr>
          <w:rFonts w:ascii="FreeSans" w:hAnsi="FreeSans"/>
          <w:b w:val="0"/>
          <w:bCs w:val="0"/>
          <w:sz w:val="44"/>
          <w:szCs w:val="24"/>
        </w:rPr>
        <w:t>Platforms already tested,</w:t>
      </w:r>
    </w:p>
    <w:p>
      <w:pPr>
        <w:bidi w:val="0"/>
        <w:jc w:val="left"/>
        <w:rPr>
          <w:rFonts w:ascii="FreeSans" w:hAnsi="FreeSans"/>
          <w:b w:val="0"/>
          <w:bCs w:val="0"/>
          <w:sz w:val="44"/>
          <w:szCs w:val="24"/>
        </w:rPr>
      </w:pPr>
      <w:r>
        <w:rPr>
          <w:rFonts w:ascii="FreeSans" w:hAnsi="FreeSans"/>
          <w:b w:val="0"/>
          <w:bCs w:val="0"/>
          <w:sz w:val="44"/>
          <w:szCs w:val="24"/>
        </w:rPr>
        <w:tab/>
      </w:r>
      <w:r>
        <w:rPr>
          <w:rFonts w:ascii="FreeSans" w:hAnsi="FreeSans"/>
          <w:b w:val="0"/>
          <w:bCs w:val="0"/>
          <w:sz w:val="44"/>
          <w:szCs w:val="24"/>
        </w:rPr>
        <w:t>It is tested on Linux Mint, Linux Ubunutu, Windows 7, Windows 10.</w:t>
      </w:r>
      <w:r>
        <w:br w:type="page"/>
      </w:r>
    </w:p>
    <w:p>
      <w:pPr>
        <w:bidi w:val="0"/>
        <w:jc w:val="center"/>
        <w:rPr>
          <w:rFonts w:ascii="FreeSerif" w:hAnsi="FreeSerif"/>
          <w:b/>
          <w:bCs/>
          <w:sz w:val="60"/>
          <w:szCs w:val="24"/>
        </w:rPr>
      </w:pPr>
      <w:r>
        <w:rPr>
          <w:rFonts w:ascii="FreeSerif" w:hAnsi="FreeSerif"/>
          <w:b/>
          <w:bCs/>
          <w:sz w:val="60"/>
          <w:szCs w:val="24"/>
        </w:rPr>
        <w:t>CHAPTER II</w:t>
      </w:r>
    </w:p>
    <w:p>
      <w:pPr>
        <w:bidi w:val="0"/>
        <w:jc w:val="center"/>
        <w:rPr>
          <w:rFonts w:ascii="FreeSerif" w:hAnsi="FreeSerif"/>
          <w:b/>
          <w:bCs/>
          <w:sz w:val="60"/>
          <w:szCs w:val="24"/>
        </w:rPr>
      </w:pPr>
      <w:r>
        <w:rPr>
          <w:rFonts w:ascii="FreeSerif" w:hAnsi="FreeSerif"/>
          <w:b/>
          <w:bCs/>
          <w:sz w:val="60"/>
          <w:szCs w:val="24"/>
        </w:rPr>
        <w:t>Coding</w:t>
      </w:r>
    </w:p>
    <w:p>
      <w:pPr>
        <w:bidi w:val="0"/>
        <w:jc w:val="center"/>
        <w:rPr>
          <w:rFonts w:ascii="FreeSerif" w:hAnsi="FreeSerif"/>
          <w:b/>
          <w:bCs/>
          <w:sz w:val="60"/>
          <w:szCs w:val="24"/>
        </w:rPr>
      </w:pPr>
    </w:p>
    <w:p>
      <w:pPr>
        <w:bidi w:val="0"/>
        <w:jc w:val="left"/>
        <w:rPr>
          <w:rFonts w:ascii="FreeSerif" w:hAnsi="FreeSerif"/>
          <w:b w:val="0"/>
          <w:bCs w:val="0"/>
          <w:sz w:val="36"/>
          <w:szCs w:val="24"/>
        </w:rPr>
      </w:pPr>
      <w:r>
        <w:rPr>
          <w:rFonts w:ascii="FreeSerif" w:hAnsi="FreeSerif"/>
          <w:b w:val="0"/>
          <w:bCs w:val="0"/>
          <w:sz w:val="36"/>
          <w:szCs w:val="24"/>
        </w:rPr>
        <w:t>The coding part in below with specific modules discussed above.</w:t>
      </w:r>
    </w:p>
    <w:p>
      <w:pPr>
        <w:bidi w:val="0"/>
        <w:jc w:val="left"/>
        <w:rPr>
          <w:rFonts w:ascii="FreeSerif" w:hAnsi="FreeSerif"/>
          <w:b w:val="0"/>
          <w:bCs w:val="0"/>
          <w:sz w:val="36"/>
          <w:szCs w:val="24"/>
        </w:rPr>
      </w:pPr>
    </w:p>
    <w:p>
      <w:pPr>
        <w:bidi w:val="0"/>
        <w:jc w:val="left"/>
        <w:rPr>
          <w:rFonts w:ascii="FreeSerif" w:hAnsi="FreeSerif"/>
          <w:b w:val="0"/>
          <w:bCs w:val="0"/>
          <w:sz w:val="36"/>
          <w:szCs w:val="24"/>
        </w:rPr>
      </w:pPr>
      <w:r>
        <w:rPr>
          <w:rFonts w:ascii="FreeSerif" w:hAnsi="FreeSerif"/>
          <w:b w:val="0"/>
          <w:bCs w:val="0"/>
          <w:sz w:val="36"/>
          <w:szCs w:val="24"/>
        </w:rPr>
        <w:t>Main.py</w:t>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-5715</wp:posOffset>
                </wp:positionH>
                <wp:positionV relativeFrom="paragraph">
                  <wp:posOffset>130175</wp:posOffset>
                </wp:positionV>
                <wp:extent cx="6047105" cy="7501255"/>
                <wp:effectExtent l="0" t="0" r="0" b="0"/>
                <wp:wrapNone/>
                <wp:docPr id="13" name="Shape1"/>
                <wp:cNvGraphicFramePr/>
                <a:graphic xmlns:a="http://schemas.openxmlformats.org/drawingml/2006/main">
                  <a:graphicData uri="http://schemas.microsoft.com/office/word/2010/wordprocessingShape">
                    <wps:wsp>
                      <wps:cNvSpPr/>
                      <wps:spPr>
                        <a:xfrm>
                          <a:off x="0" y="0"/>
                          <a:ext cx="6046560" cy="750060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0"/>
                              </w:rPr>
                              <w:t>import tkinter as tk</w:t>
                            </w:r>
                          </w:p>
                          <w:p>
                            <w:pPr>
                              <w:pStyle w:val="19"/>
                              <w:overflowPunct w:val="0"/>
                              <w:rPr>
                                <w:color w:val="000000"/>
                              </w:rPr>
                            </w:pPr>
                            <w:r>
                              <w:rPr>
                                <w:color w:val="000000"/>
                                <w:sz w:val="20"/>
                              </w:rPr>
                              <w:t>import tkinter.font as font</w:t>
                            </w:r>
                          </w:p>
                          <w:p>
                            <w:pPr>
                              <w:pStyle w:val="19"/>
                              <w:overflowPunct w:val="0"/>
                              <w:rPr>
                                <w:color w:val="000000"/>
                              </w:rPr>
                            </w:pPr>
                            <w:r>
                              <w:rPr>
                                <w:color w:val="000000"/>
                                <w:sz w:val="20"/>
                              </w:rPr>
                              <w:t>from in_out import in_out</w:t>
                            </w:r>
                          </w:p>
                          <w:p>
                            <w:pPr>
                              <w:pStyle w:val="19"/>
                              <w:overflowPunct w:val="0"/>
                              <w:rPr>
                                <w:color w:val="000000"/>
                              </w:rPr>
                            </w:pPr>
                            <w:r>
                              <w:rPr>
                                <w:color w:val="000000"/>
                                <w:sz w:val="20"/>
                              </w:rPr>
                              <w:t>from motion import noise</w:t>
                            </w:r>
                          </w:p>
                          <w:p>
                            <w:pPr>
                              <w:pStyle w:val="19"/>
                              <w:overflowPunct w:val="0"/>
                              <w:rPr>
                                <w:color w:val="000000"/>
                              </w:rPr>
                            </w:pPr>
                            <w:r>
                              <w:rPr>
                                <w:color w:val="000000"/>
                                <w:sz w:val="20"/>
                              </w:rPr>
                              <w:t>from rect_noise import rect_noise</w:t>
                            </w:r>
                          </w:p>
                          <w:p>
                            <w:pPr>
                              <w:pStyle w:val="19"/>
                              <w:overflowPunct w:val="0"/>
                              <w:rPr>
                                <w:color w:val="000000"/>
                              </w:rPr>
                            </w:pPr>
                            <w:r>
                              <w:rPr>
                                <w:color w:val="000000"/>
                                <w:sz w:val="20"/>
                              </w:rPr>
                              <w:t>from record import record</w:t>
                            </w:r>
                          </w:p>
                          <w:p>
                            <w:pPr>
                              <w:pStyle w:val="19"/>
                              <w:overflowPunct w:val="0"/>
                              <w:rPr>
                                <w:color w:val="000000"/>
                              </w:rPr>
                            </w:pPr>
                            <w:r>
                              <w:rPr>
                                <w:color w:val="000000"/>
                                <w:sz w:val="20"/>
                              </w:rPr>
                              <w:t>from PIL import Image, ImageTk</w:t>
                            </w:r>
                          </w:p>
                          <w:p>
                            <w:pPr>
                              <w:pStyle w:val="19"/>
                              <w:overflowPunct w:val="0"/>
                              <w:rPr>
                                <w:color w:val="000000"/>
                              </w:rPr>
                            </w:pPr>
                            <w:r>
                              <w:rPr>
                                <w:color w:val="000000"/>
                                <w:sz w:val="20"/>
                              </w:rPr>
                              <w:t>from find_motion import find_motion</w:t>
                            </w:r>
                          </w:p>
                          <w:p>
                            <w:pPr>
                              <w:pStyle w:val="19"/>
                              <w:overflowPunct w:val="0"/>
                              <w:rPr>
                                <w:color w:val="000000"/>
                              </w:rPr>
                            </w:pPr>
                            <w:r>
                              <w:rPr>
                                <w:color w:val="000000"/>
                                <w:sz w:val="20"/>
                              </w:rPr>
                              <w:t>from identify import maincall</w:t>
                            </w:r>
                          </w:p>
                          <w:p>
                            <w:pPr>
                              <w:pStyle w:val="19"/>
                              <w:overflowPunct w:val="0"/>
                              <w:rPr>
                                <w:color w:val="000000"/>
                              </w:rPr>
                            </w:pPr>
                          </w:p>
                          <w:p>
                            <w:pPr>
                              <w:pStyle w:val="19"/>
                              <w:overflowPunct w:val="0"/>
                              <w:rPr>
                                <w:color w:val="000000"/>
                              </w:rPr>
                            </w:pPr>
                            <w:r>
                              <w:rPr>
                                <w:color w:val="000000"/>
                                <w:sz w:val="20"/>
                              </w:rPr>
                              <w:t>window = tk.Tk()</w:t>
                            </w:r>
                          </w:p>
                          <w:p>
                            <w:pPr>
                              <w:pStyle w:val="19"/>
                              <w:overflowPunct w:val="0"/>
                              <w:rPr>
                                <w:color w:val="000000"/>
                              </w:rPr>
                            </w:pPr>
                            <w:r>
                              <w:rPr>
                                <w:color w:val="000000"/>
                                <w:sz w:val="20"/>
                              </w:rPr>
                              <w:t>window.title("</w:t>
                            </w:r>
                            <w:r>
                              <w:rPr>
                                <w:rFonts w:hint="default"/>
                                <w:color w:val="000000"/>
                                <w:sz w:val="20"/>
                                <w:lang w:val="en-US"/>
                              </w:rPr>
                              <w:t>Cypher Cam</w:t>
                            </w:r>
                            <w:r>
                              <w:rPr>
                                <w:color w:val="000000"/>
                                <w:sz w:val="20"/>
                              </w:rPr>
                              <w:t>")</w:t>
                            </w:r>
                          </w:p>
                          <w:p>
                            <w:pPr>
                              <w:pStyle w:val="19"/>
                              <w:overflowPunct w:val="0"/>
                              <w:rPr>
                                <w:color w:val="000000"/>
                              </w:rPr>
                            </w:pPr>
                            <w:r>
                              <w:rPr>
                                <w:color w:val="000000"/>
                                <w:sz w:val="20"/>
                              </w:rPr>
                              <w:t>window.iconphoto(False, tk.PhotoImage(file='mn.png'))</w:t>
                            </w:r>
                          </w:p>
                          <w:p>
                            <w:pPr>
                              <w:pStyle w:val="19"/>
                              <w:overflowPunct w:val="0"/>
                              <w:rPr>
                                <w:color w:val="000000"/>
                              </w:rPr>
                            </w:pPr>
                            <w:r>
                              <w:rPr>
                                <w:color w:val="000000"/>
                                <w:sz w:val="20"/>
                              </w:rPr>
                              <w:t>window.geometry('1080x700')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0"/>
                              </w:rPr>
                              <w:t>frame1 = tk.Frame(window)</w:t>
                            </w:r>
                          </w:p>
                          <w:p>
                            <w:pPr>
                              <w:pStyle w:val="19"/>
                              <w:overflowPunct w:val="0"/>
                              <w:rPr>
                                <w:color w:val="000000"/>
                              </w:rPr>
                            </w:pPr>
                          </w:p>
                          <w:p>
                            <w:pPr>
                              <w:pStyle w:val="19"/>
                              <w:overflowPunct w:val="0"/>
                              <w:rPr>
                                <w:color w:val="000000"/>
                              </w:rPr>
                            </w:pPr>
                            <w:r>
                              <w:rPr>
                                <w:color w:val="000000"/>
                                <w:sz w:val="20"/>
                              </w:rPr>
                              <w:t>label_title = tk.Label(frame1, text="</w:t>
                            </w:r>
                            <w:r>
                              <w:rPr>
                                <w:rFonts w:hint="default"/>
                                <w:color w:val="000000"/>
                                <w:sz w:val="20"/>
                                <w:lang w:val="en-US"/>
                              </w:rPr>
                              <w:t xml:space="preserve">Cypher </w:t>
                            </w:r>
                            <w:r>
                              <w:rPr>
                                <w:color w:val="000000"/>
                                <w:sz w:val="20"/>
                              </w:rPr>
                              <w:t>Ca</w:t>
                            </w:r>
                            <w:r>
                              <w:rPr>
                                <w:rFonts w:hint="default"/>
                                <w:color w:val="000000"/>
                                <w:sz w:val="20"/>
                                <w:lang w:val="en-US"/>
                              </w:rPr>
                              <w:t>m</w:t>
                            </w:r>
                            <w:r>
                              <w:rPr>
                                <w:color w:val="000000"/>
                                <w:sz w:val="20"/>
                              </w:rPr>
                              <w:t>")</w:t>
                            </w:r>
                          </w:p>
                          <w:p>
                            <w:pPr>
                              <w:pStyle w:val="19"/>
                              <w:overflowPunct w:val="0"/>
                              <w:rPr>
                                <w:color w:val="000000"/>
                              </w:rPr>
                            </w:pPr>
                            <w:r>
                              <w:rPr>
                                <w:color w:val="000000"/>
                                <w:sz w:val="20"/>
                              </w:rPr>
                              <w:t>label_font = font.Font(size=35, weight='bold',family='Helvetica')</w:t>
                            </w:r>
                          </w:p>
                          <w:p>
                            <w:pPr>
                              <w:pStyle w:val="19"/>
                              <w:overflowPunct w:val="0"/>
                              <w:rPr>
                                <w:color w:val="000000"/>
                              </w:rPr>
                            </w:pPr>
                            <w:r>
                              <w:rPr>
                                <w:color w:val="000000"/>
                                <w:sz w:val="20"/>
                              </w:rPr>
                              <w:t>label_title['font'] = label_font</w:t>
                            </w:r>
                          </w:p>
                          <w:p>
                            <w:pPr>
                              <w:pStyle w:val="19"/>
                              <w:overflowPunct w:val="0"/>
                              <w:rPr>
                                <w:color w:val="000000"/>
                              </w:rPr>
                            </w:pPr>
                            <w:r>
                              <w:rPr>
                                <w:color w:val="000000"/>
                                <w:sz w:val="20"/>
                              </w:rPr>
                              <w:t>label_title.grid(pady=(10,10), column=2)</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0"/>
                              </w:rPr>
                              <w:t>icon = Image.open('icons/spy.png')</w:t>
                            </w:r>
                          </w:p>
                          <w:p>
                            <w:pPr>
                              <w:pStyle w:val="19"/>
                              <w:overflowPunct w:val="0"/>
                              <w:rPr>
                                <w:color w:val="000000"/>
                              </w:rPr>
                            </w:pPr>
                            <w:r>
                              <w:rPr>
                                <w:color w:val="000000"/>
                                <w:sz w:val="20"/>
                              </w:rPr>
                              <w:t>icon = icon.resize((150,150), Image.ANTIALIAS)</w:t>
                            </w:r>
                          </w:p>
                          <w:p>
                            <w:pPr>
                              <w:pStyle w:val="19"/>
                              <w:overflowPunct w:val="0"/>
                              <w:rPr>
                                <w:color w:val="000000"/>
                              </w:rPr>
                            </w:pPr>
                            <w:r>
                              <w:rPr>
                                <w:color w:val="000000"/>
                                <w:sz w:val="20"/>
                              </w:rPr>
                              <w:t>icon = ImageTk.PhotoImage(icon)</w:t>
                            </w:r>
                          </w:p>
                          <w:p>
                            <w:pPr>
                              <w:pStyle w:val="19"/>
                              <w:overflowPunct w:val="0"/>
                              <w:rPr>
                                <w:color w:val="000000"/>
                              </w:rPr>
                            </w:pPr>
                            <w:r>
                              <w:rPr>
                                <w:color w:val="000000"/>
                                <w:sz w:val="20"/>
                              </w:rPr>
                              <w:t>label_icon = tk.Label(frame1, image=icon)</w:t>
                            </w:r>
                          </w:p>
                          <w:p>
                            <w:pPr>
                              <w:pStyle w:val="19"/>
                              <w:overflowPunct w:val="0"/>
                              <w:rPr>
                                <w:color w:val="000000"/>
                              </w:rPr>
                            </w:pPr>
                            <w:r>
                              <w:rPr>
                                <w:color w:val="000000"/>
                                <w:sz w:val="20"/>
                              </w:rPr>
                              <w:t>label_icon.grid(row=1, pady=(5,10), column=2)</w:t>
                            </w:r>
                          </w:p>
                          <w:p>
                            <w:pPr>
                              <w:pStyle w:val="19"/>
                              <w:overflowPunct w:val="0"/>
                              <w:rPr>
                                <w:color w:val="000000"/>
                              </w:rPr>
                            </w:pPr>
                          </w:p>
                          <w:p>
                            <w:pPr>
                              <w:pStyle w:val="19"/>
                              <w:overflowPunct w:val="0"/>
                              <w:rPr>
                                <w:color w:val="000000"/>
                              </w:rPr>
                            </w:pPr>
                            <w:r>
                              <w:rPr>
                                <w:color w:val="000000"/>
                                <w:sz w:val="20"/>
                              </w:rPr>
                              <w:t>btn1_image = Image.open('icons/lamp.png')</w:t>
                            </w:r>
                          </w:p>
                          <w:p>
                            <w:pPr>
                              <w:pStyle w:val="19"/>
                              <w:overflowPunct w:val="0"/>
                              <w:rPr>
                                <w:color w:val="000000"/>
                              </w:rPr>
                            </w:pPr>
                            <w:r>
                              <w:rPr>
                                <w:color w:val="000000"/>
                                <w:sz w:val="20"/>
                              </w:rPr>
                              <w:t>btn1_image = btn1_image.resize((50,50), Image.ANTIALIAS)</w:t>
                            </w:r>
                          </w:p>
                          <w:p>
                            <w:pPr>
                              <w:pStyle w:val="19"/>
                              <w:overflowPunct w:val="0"/>
                              <w:rPr>
                                <w:color w:val="000000"/>
                              </w:rPr>
                            </w:pPr>
                            <w:r>
                              <w:rPr>
                                <w:color w:val="000000"/>
                                <w:sz w:val="20"/>
                              </w:rPr>
                              <w:t>btn1_image = ImageTk.PhotoImage(btn1_image)</w:t>
                            </w:r>
                          </w:p>
                          <w:p>
                            <w:pPr>
                              <w:pStyle w:val="19"/>
                              <w:overflowPunct w:val="0"/>
                              <w:rPr>
                                <w:color w:val="000000"/>
                              </w:rPr>
                            </w:pPr>
                          </w:p>
                          <w:p>
                            <w:pPr>
                              <w:pStyle w:val="19"/>
                              <w:overflowPunct w:val="0"/>
                              <w:rPr>
                                <w:color w:val="000000"/>
                              </w:rPr>
                            </w:pPr>
                            <w:r>
                              <w:rPr>
                                <w:color w:val="000000"/>
                                <w:sz w:val="20"/>
                              </w:rPr>
                              <w:t>btn2_image = Image.open('icons/rectangle-of-cutted-line-geometrical-shape.png')</w:t>
                            </w:r>
                          </w:p>
                          <w:p>
                            <w:pPr>
                              <w:pStyle w:val="19"/>
                              <w:overflowPunct w:val="0"/>
                              <w:rPr>
                                <w:color w:val="000000"/>
                              </w:rPr>
                            </w:pPr>
                            <w:r>
                              <w:rPr>
                                <w:color w:val="000000"/>
                                <w:sz w:val="20"/>
                              </w:rPr>
                              <w:t>btn2_image = btn2_image.resize((50,50), Image.ANTIALIAS)</w:t>
                            </w:r>
                          </w:p>
                          <w:p>
                            <w:pPr>
                              <w:pStyle w:val="19"/>
                              <w:overflowPunct w:val="0"/>
                              <w:rPr>
                                <w:color w:val="000000"/>
                              </w:rPr>
                            </w:pPr>
                            <w:r>
                              <w:rPr>
                                <w:color w:val="000000"/>
                                <w:sz w:val="20"/>
                              </w:rPr>
                              <w:t>btn2_image = ImageTk.PhotoImage(btn2_image)</w:t>
                            </w:r>
                          </w:p>
                          <w:p>
                            <w:pPr>
                              <w:pStyle w:val="19"/>
                              <w:overflowPunct w:val="0"/>
                              <w:rPr>
                                <w:color w:val="000000"/>
                              </w:rPr>
                            </w:pPr>
                          </w:p>
                          <w:p>
                            <w:pPr>
                              <w:pStyle w:val="19"/>
                              <w:overflowPunct w:val="0"/>
                              <w:rPr>
                                <w:color w:val="000000"/>
                              </w:rPr>
                            </w:pPr>
                            <w:r>
                              <w:rPr>
                                <w:color w:val="000000"/>
                                <w:sz w:val="20"/>
                              </w:rPr>
                              <w:t>btn5_image = Image.open('icons/exit.png')</w:t>
                            </w:r>
                          </w:p>
                          <w:p>
                            <w:pPr>
                              <w:pStyle w:val="19"/>
                              <w:overflowPunct w:val="0"/>
                              <w:rPr>
                                <w:color w:val="000000"/>
                              </w:rPr>
                            </w:pPr>
                            <w:r>
                              <w:rPr>
                                <w:color w:val="000000"/>
                                <w:sz w:val="20"/>
                              </w:rPr>
                              <w:t>btn5_image = btn5_image.resize((50,50), Image.ANTIALIAS)</w:t>
                            </w:r>
                          </w:p>
                          <w:p>
                            <w:pPr>
                              <w:pStyle w:val="19"/>
                              <w:overflowPunct w:val="0"/>
                              <w:rPr>
                                <w:color w:val="000000"/>
                              </w:rPr>
                            </w:pPr>
                            <w:r>
                              <w:rPr>
                                <w:color w:val="000000"/>
                                <w:sz w:val="20"/>
                              </w:rPr>
                              <w:t>btn5_image = ImageTk.PhotoImage(btn5_image)</w:t>
                            </w:r>
                          </w:p>
                          <w:p>
                            <w:pPr>
                              <w:pStyle w:val="19"/>
                              <w:overflowPunct w:val="0"/>
                              <w:rPr>
                                <w:color w:val="000000"/>
                              </w:rPr>
                            </w:pPr>
                          </w:p>
                          <w:p>
                            <w:pPr>
                              <w:pStyle w:val="19"/>
                              <w:overflowPunct w:val="0"/>
                              <w:rPr>
                                <w:color w:val="000000"/>
                              </w:rPr>
                            </w:pPr>
                            <w:r>
                              <w:rPr>
                                <w:color w:val="000000"/>
                                <w:sz w:val="20"/>
                              </w:rPr>
                              <w:t>btn3_image = Image.open('icons/security-camera.png')</w:t>
                            </w:r>
                          </w:p>
                          <w:p>
                            <w:pPr>
                              <w:pStyle w:val="19"/>
                              <w:overflowPunct w:val="0"/>
                              <w:rPr>
                                <w:color w:val="000000"/>
                              </w:rPr>
                            </w:pPr>
                            <w:r>
                              <w:rPr>
                                <w:color w:val="000000"/>
                                <w:sz w:val="20"/>
                              </w:rPr>
                              <w:t>btn3_image = btn3_image.resize((50,50), Image.ANTIALIAS)</w:t>
                            </w:r>
                          </w:p>
                          <w:p>
                            <w:pPr>
                              <w:pStyle w:val="19"/>
                              <w:overflowPunct w:val="0"/>
                              <w:rPr>
                                <w:color w:val="000000"/>
                              </w:rPr>
                            </w:pPr>
                            <w:r>
                              <w:rPr>
                                <w:color w:val="000000"/>
                                <w:sz w:val="20"/>
                              </w:rPr>
                              <w:t>btn3_image = ImageTk.PhotoImage(btn3_image)</w:t>
                            </w:r>
                          </w:p>
                          <w:p>
                            <w:pPr>
                              <w:pStyle w:val="19"/>
                              <w:overflowPunct w:val="0"/>
                              <w:rPr>
                                <w:color w:val="000000"/>
                              </w:rPr>
                            </w:pPr>
                          </w:p>
                          <w:p>
                            <w:pPr>
                              <w:pStyle w:val="19"/>
                              <w:overflowPunct w:val="0"/>
                              <w:rPr>
                                <w:color w:val="000000"/>
                              </w:rPr>
                            </w:pPr>
                            <w:r>
                              <w:rPr>
                                <w:color w:val="000000"/>
                                <w:sz w:val="20"/>
                              </w:rPr>
                              <w:t>btn6_image = Image.open('icons/incognito.png')</w:t>
                            </w:r>
                          </w:p>
                          <w:p>
                            <w:pPr>
                              <w:pStyle w:val="19"/>
                              <w:overflowPunct w:val="0"/>
                              <w:rPr>
                                <w:color w:val="000000"/>
                              </w:rPr>
                            </w:pPr>
                            <w:r>
                              <w:rPr>
                                <w:color w:val="000000"/>
                                <w:sz w:val="20"/>
                              </w:rPr>
                              <w:t>btn6_image = btn6_image.resize((50,50), Image.ANTIALIAS)</w:t>
                            </w:r>
                          </w:p>
                          <w:p>
                            <w:pPr>
                              <w:pStyle w:val="19"/>
                              <w:overflowPunct w:val="0"/>
                              <w:rPr>
                                <w:color w:val="000000"/>
                              </w:rPr>
                            </w:pPr>
                            <w:r>
                              <w:rPr>
                                <w:color w:val="000000"/>
                                <w:sz w:val="20"/>
                              </w:rPr>
                              <w:t>btn6_image = ImageTk.PhotoImage(btn6_image)</w:t>
                            </w:r>
                          </w:p>
                        </w:txbxContent>
                      </wps:txbx>
                      <wps:bodyPr lIns="0" tIns="0" rIns="0" bIns="0">
                        <a:spAutoFit/>
                      </wps:bodyPr>
                    </wps:wsp>
                  </a:graphicData>
                </a:graphic>
              </wp:anchor>
            </w:drawing>
          </mc:Choice>
          <mc:Fallback>
            <w:pict>
              <v:rect id="Shape1" o:spid="_x0000_s1026" o:spt="1" style="position:absolute;left:0pt;margin-left:-0.45pt;margin-top:10.25pt;height:590.65pt;width:476.15pt;z-index:251659264;mso-width-relative:page;mso-height-relative:page;" fillcolor="#EEEEEE" filled="t" stroked="f" coordsize="21600,21600" o:gfxdata="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Gg6mL1wAAAAkBAAAPAAAAAAAAAAEAIAAAACIAAABkcnMvZG93bnJldi54bWxQSwEC&#10;FAAUAAAACACHTuJASRvypLwBAACcAwAADgAAAAAAAAABACAAAAAmAQAAZHJzL2Uyb0RvYy54bWxQ&#10;SwUGAAAAAAYABgBZAQAAVAUAAAAA&#10;">
                <v:fill on="t" focussize="0,0"/>
                <v:stroke on="f"/>
                <v:imagedata o:title=""/>
                <o:lock v:ext="edit" aspectratio="f"/>
                <v:textbox inset="0mm,0mm,0mm,0mm" style="mso-fit-shape-to-text:t;">
                  <w:txbxContent>
                    <w:p>
                      <w:pPr>
                        <w:pStyle w:val="19"/>
                        <w:overflowPunct w:val="0"/>
                        <w:rPr>
                          <w:color w:val="000000"/>
                        </w:rPr>
                      </w:pPr>
                      <w:r>
                        <w:rPr>
                          <w:color w:val="000000"/>
                          <w:sz w:val="20"/>
                        </w:rPr>
                        <w:t>import tkinter as tk</w:t>
                      </w:r>
                    </w:p>
                    <w:p>
                      <w:pPr>
                        <w:pStyle w:val="19"/>
                        <w:overflowPunct w:val="0"/>
                        <w:rPr>
                          <w:color w:val="000000"/>
                        </w:rPr>
                      </w:pPr>
                      <w:r>
                        <w:rPr>
                          <w:color w:val="000000"/>
                          <w:sz w:val="20"/>
                        </w:rPr>
                        <w:t>import tkinter.font as font</w:t>
                      </w:r>
                    </w:p>
                    <w:p>
                      <w:pPr>
                        <w:pStyle w:val="19"/>
                        <w:overflowPunct w:val="0"/>
                        <w:rPr>
                          <w:color w:val="000000"/>
                        </w:rPr>
                      </w:pPr>
                      <w:r>
                        <w:rPr>
                          <w:color w:val="000000"/>
                          <w:sz w:val="20"/>
                        </w:rPr>
                        <w:t>from in_out import in_out</w:t>
                      </w:r>
                    </w:p>
                    <w:p>
                      <w:pPr>
                        <w:pStyle w:val="19"/>
                        <w:overflowPunct w:val="0"/>
                        <w:rPr>
                          <w:color w:val="000000"/>
                        </w:rPr>
                      </w:pPr>
                      <w:r>
                        <w:rPr>
                          <w:color w:val="000000"/>
                          <w:sz w:val="20"/>
                        </w:rPr>
                        <w:t>from motion import noise</w:t>
                      </w:r>
                    </w:p>
                    <w:p>
                      <w:pPr>
                        <w:pStyle w:val="19"/>
                        <w:overflowPunct w:val="0"/>
                        <w:rPr>
                          <w:color w:val="000000"/>
                        </w:rPr>
                      </w:pPr>
                      <w:r>
                        <w:rPr>
                          <w:color w:val="000000"/>
                          <w:sz w:val="20"/>
                        </w:rPr>
                        <w:t>from rect_noise import rect_noise</w:t>
                      </w:r>
                    </w:p>
                    <w:p>
                      <w:pPr>
                        <w:pStyle w:val="19"/>
                        <w:overflowPunct w:val="0"/>
                        <w:rPr>
                          <w:color w:val="000000"/>
                        </w:rPr>
                      </w:pPr>
                      <w:r>
                        <w:rPr>
                          <w:color w:val="000000"/>
                          <w:sz w:val="20"/>
                        </w:rPr>
                        <w:t>from record import record</w:t>
                      </w:r>
                    </w:p>
                    <w:p>
                      <w:pPr>
                        <w:pStyle w:val="19"/>
                        <w:overflowPunct w:val="0"/>
                        <w:rPr>
                          <w:color w:val="000000"/>
                        </w:rPr>
                      </w:pPr>
                      <w:r>
                        <w:rPr>
                          <w:color w:val="000000"/>
                          <w:sz w:val="20"/>
                        </w:rPr>
                        <w:t>from PIL import Image, ImageTk</w:t>
                      </w:r>
                    </w:p>
                    <w:p>
                      <w:pPr>
                        <w:pStyle w:val="19"/>
                        <w:overflowPunct w:val="0"/>
                        <w:rPr>
                          <w:color w:val="000000"/>
                        </w:rPr>
                      </w:pPr>
                      <w:r>
                        <w:rPr>
                          <w:color w:val="000000"/>
                          <w:sz w:val="20"/>
                        </w:rPr>
                        <w:t>from find_motion import find_motion</w:t>
                      </w:r>
                    </w:p>
                    <w:p>
                      <w:pPr>
                        <w:pStyle w:val="19"/>
                        <w:overflowPunct w:val="0"/>
                        <w:rPr>
                          <w:color w:val="000000"/>
                        </w:rPr>
                      </w:pPr>
                      <w:r>
                        <w:rPr>
                          <w:color w:val="000000"/>
                          <w:sz w:val="20"/>
                        </w:rPr>
                        <w:t>from identify import maincall</w:t>
                      </w:r>
                    </w:p>
                    <w:p>
                      <w:pPr>
                        <w:pStyle w:val="19"/>
                        <w:overflowPunct w:val="0"/>
                        <w:rPr>
                          <w:color w:val="000000"/>
                        </w:rPr>
                      </w:pPr>
                    </w:p>
                    <w:p>
                      <w:pPr>
                        <w:pStyle w:val="19"/>
                        <w:overflowPunct w:val="0"/>
                        <w:rPr>
                          <w:color w:val="000000"/>
                        </w:rPr>
                      </w:pPr>
                      <w:r>
                        <w:rPr>
                          <w:color w:val="000000"/>
                          <w:sz w:val="20"/>
                        </w:rPr>
                        <w:t>window = tk.Tk()</w:t>
                      </w:r>
                    </w:p>
                    <w:p>
                      <w:pPr>
                        <w:pStyle w:val="19"/>
                        <w:overflowPunct w:val="0"/>
                        <w:rPr>
                          <w:color w:val="000000"/>
                        </w:rPr>
                      </w:pPr>
                      <w:r>
                        <w:rPr>
                          <w:color w:val="000000"/>
                          <w:sz w:val="20"/>
                        </w:rPr>
                        <w:t>window.title("</w:t>
                      </w:r>
                      <w:r>
                        <w:rPr>
                          <w:rFonts w:hint="default"/>
                          <w:color w:val="000000"/>
                          <w:sz w:val="20"/>
                          <w:lang w:val="en-US"/>
                        </w:rPr>
                        <w:t>Cypher Cam</w:t>
                      </w:r>
                      <w:r>
                        <w:rPr>
                          <w:color w:val="000000"/>
                          <w:sz w:val="20"/>
                        </w:rPr>
                        <w:t>")</w:t>
                      </w:r>
                    </w:p>
                    <w:p>
                      <w:pPr>
                        <w:pStyle w:val="19"/>
                        <w:overflowPunct w:val="0"/>
                        <w:rPr>
                          <w:color w:val="000000"/>
                        </w:rPr>
                      </w:pPr>
                      <w:r>
                        <w:rPr>
                          <w:color w:val="000000"/>
                          <w:sz w:val="20"/>
                        </w:rPr>
                        <w:t>window.iconphoto(False, tk.PhotoImage(file='mn.png'))</w:t>
                      </w:r>
                    </w:p>
                    <w:p>
                      <w:pPr>
                        <w:pStyle w:val="19"/>
                        <w:overflowPunct w:val="0"/>
                        <w:rPr>
                          <w:color w:val="000000"/>
                        </w:rPr>
                      </w:pPr>
                      <w:r>
                        <w:rPr>
                          <w:color w:val="000000"/>
                          <w:sz w:val="20"/>
                        </w:rPr>
                        <w:t>window.geometry('1080x700')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0"/>
                        </w:rPr>
                        <w:t>frame1 = tk.Frame(window)</w:t>
                      </w:r>
                    </w:p>
                    <w:p>
                      <w:pPr>
                        <w:pStyle w:val="19"/>
                        <w:overflowPunct w:val="0"/>
                        <w:rPr>
                          <w:color w:val="000000"/>
                        </w:rPr>
                      </w:pPr>
                    </w:p>
                    <w:p>
                      <w:pPr>
                        <w:pStyle w:val="19"/>
                        <w:overflowPunct w:val="0"/>
                        <w:rPr>
                          <w:color w:val="000000"/>
                        </w:rPr>
                      </w:pPr>
                      <w:r>
                        <w:rPr>
                          <w:color w:val="000000"/>
                          <w:sz w:val="20"/>
                        </w:rPr>
                        <w:t>label_title = tk.Label(frame1, text="</w:t>
                      </w:r>
                      <w:r>
                        <w:rPr>
                          <w:rFonts w:hint="default"/>
                          <w:color w:val="000000"/>
                          <w:sz w:val="20"/>
                          <w:lang w:val="en-US"/>
                        </w:rPr>
                        <w:t xml:space="preserve">Cypher </w:t>
                      </w:r>
                      <w:r>
                        <w:rPr>
                          <w:color w:val="000000"/>
                          <w:sz w:val="20"/>
                        </w:rPr>
                        <w:t>Ca</w:t>
                      </w:r>
                      <w:r>
                        <w:rPr>
                          <w:rFonts w:hint="default"/>
                          <w:color w:val="000000"/>
                          <w:sz w:val="20"/>
                          <w:lang w:val="en-US"/>
                        </w:rPr>
                        <w:t>m</w:t>
                      </w:r>
                      <w:r>
                        <w:rPr>
                          <w:color w:val="000000"/>
                          <w:sz w:val="20"/>
                        </w:rPr>
                        <w:t>")</w:t>
                      </w:r>
                    </w:p>
                    <w:p>
                      <w:pPr>
                        <w:pStyle w:val="19"/>
                        <w:overflowPunct w:val="0"/>
                        <w:rPr>
                          <w:color w:val="000000"/>
                        </w:rPr>
                      </w:pPr>
                      <w:r>
                        <w:rPr>
                          <w:color w:val="000000"/>
                          <w:sz w:val="20"/>
                        </w:rPr>
                        <w:t>label_font = font.Font(size=35, weight='bold',family='Helvetica')</w:t>
                      </w:r>
                    </w:p>
                    <w:p>
                      <w:pPr>
                        <w:pStyle w:val="19"/>
                        <w:overflowPunct w:val="0"/>
                        <w:rPr>
                          <w:color w:val="000000"/>
                        </w:rPr>
                      </w:pPr>
                      <w:r>
                        <w:rPr>
                          <w:color w:val="000000"/>
                          <w:sz w:val="20"/>
                        </w:rPr>
                        <w:t>label_title['font'] = label_font</w:t>
                      </w:r>
                    </w:p>
                    <w:p>
                      <w:pPr>
                        <w:pStyle w:val="19"/>
                        <w:overflowPunct w:val="0"/>
                        <w:rPr>
                          <w:color w:val="000000"/>
                        </w:rPr>
                      </w:pPr>
                      <w:r>
                        <w:rPr>
                          <w:color w:val="000000"/>
                          <w:sz w:val="20"/>
                        </w:rPr>
                        <w:t>label_title.grid(pady=(10,10), column=2)</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0"/>
                        </w:rPr>
                        <w:t>icon = Image.open('icons/spy.png')</w:t>
                      </w:r>
                    </w:p>
                    <w:p>
                      <w:pPr>
                        <w:pStyle w:val="19"/>
                        <w:overflowPunct w:val="0"/>
                        <w:rPr>
                          <w:color w:val="000000"/>
                        </w:rPr>
                      </w:pPr>
                      <w:r>
                        <w:rPr>
                          <w:color w:val="000000"/>
                          <w:sz w:val="20"/>
                        </w:rPr>
                        <w:t>icon = icon.resize((150,150), Image.ANTIALIAS)</w:t>
                      </w:r>
                    </w:p>
                    <w:p>
                      <w:pPr>
                        <w:pStyle w:val="19"/>
                        <w:overflowPunct w:val="0"/>
                        <w:rPr>
                          <w:color w:val="000000"/>
                        </w:rPr>
                      </w:pPr>
                      <w:r>
                        <w:rPr>
                          <w:color w:val="000000"/>
                          <w:sz w:val="20"/>
                        </w:rPr>
                        <w:t>icon = ImageTk.PhotoImage(icon)</w:t>
                      </w:r>
                    </w:p>
                    <w:p>
                      <w:pPr>
                        <w:pStyle w:val="19"/>
                        <w:overflowPunct w:val="0"/>
                        <w:rPr>
                          <w:color w:val="000000"/>
                        </w:rPr>
                      </w:pPr>
                      <w:r>
                        <w:rPr>
                          <w:color w:val="000000"/>
                          <w:sz w:val="20"/>
                        </w:rPr>
                        <w:t>label_icon = tk.Label(frame1, image=icon)</w:t>
                      </w:r>
                    </w:p>
                    <w:p>
                      <w:pPr>
                        <w:pStyle w:val="19"/>
                        <w:overflowPunct w:val="0"/>
                        <w:rPr>
                          <w:color w:val="000000"/>
                        </w:rPr>
                      </w:pPr>
                      <w:r>
                        <w:rPr>
                          <w:color w:val="000000"/>
                          <w:sz w:val="20"/>
                        </w:rPr>
                        <w:t>label_icon.grid(row=1, pady=(5,10), column=2)</w:t>
                      </w:r>
                    </w:p>
                    <w:p>
                      <w:pPr>
                        <w:pStyle w:val="19"/>
                        <w:overflowPunct w:val="0"/>
                        <w:rPr>
                          <w:color w:val="000000"/>
                        </w:rPr>
                      </w:pPr>
                    </w:p>
                    <w:p>
                      <w:pPr>
                        <w:pStyle w:val="19"/>
                        <w:overflowPunct w:val="0"/>
                        <w:rPr>
                          <w:color w:val="000000"/>
                        </w:rPr>
                      </w:pPr>
                      <w:r>
                        <w:rPr>
                          <w:color w:val="000000"/>
                          <w:sz w:val="20"/>
                        </w:rPr>
                        <w:t>btn1_image = Image.open('icons/lamp.png')</w:t>
                      </w:r>
                    </w:p>
                    <w:p>
                      <w:pPr>
                        <w:pStyle w:val="19"/>
                        <w:overflowPunct w:val="0"/>
                        <w:rPr>
                          <w:color w:val="000000"/>
                        </w:rPr>
                      </w:pPr>
                      <w:r>
                        <w:rPr>
                          <w:color w:val="000000"/>
                          <w:sz w:val="20"/>
                        </w:rPr>
                        <w:t>btn1_image = btn1_image.resize((50,50), Image.ANTIALIAS)</w:t>
                      </w:r>
                    </w:p>
                    <w:p>
                      <w:pPr>
                        <w:pStyle w:val="19"/>
                        <w:overflowPunct w:val="0"/>
                        <w:rPr>
                          <w:color w:val="000000"/>
                        </w:rPr>
                      </w:pPr>
                      <w:r>
                        <w:rPr>
                          <w:color w:val="000000"/>
                          <w:sz w:val="20"/>
                        </w:rPr>
                        <w:t>btn1_image = ImageTk.PhotoImage(btn1_image)</w:t>
                      </w:r>
                    </w:p>
                    <w:p>
                      <w:pPr>
                        <w:pStyle w:val="19"/>
                        <w:overflowPunct w:val="0"/>
                        <w:rPr>
                          <w:color w:val="000000"/>
                        </w:rPr>
                      </w:pPr>
                    </w:p>
                    <w:p>
                      <w:pPr>
                        <w:pStyle w:val="19"/>
                        <w:overflowPunct w:val="0"/>
                        <w:rPr>
                          <w:color w:val="000000"/>
                        </w:rPr>
                      </w:pPr>
                      <w:r>
                        <w:rPr>
                          <w:color w:val="000000"/>
                          <w:sz w:val="20"/>
                        </w:rPr>
                        <w:t>btn2_image = Image.open('icons/rectangle-of-cutted-line-geometrical-shape.png')</w:t>
                      </w:r>
                    </w:p>
                    <w:p>
                      <w:pPr>
                        <w:pStyle w:val="19"/>
                        <w:overflowPunct w:val="0"/>
                        <w:rPr>
                          <w:color w:val="000000"/>
                        </w:rPr>
                      </w:pPr>
                      <w:r>
                        <w:rPr>
                          <w:color w:val="000000"/>
                          <w:sz w:val="20"/>
                        </w:rPr>
                        <w:t>btn2_image = btn2_image.resize((50,50), Image.ANTIALIAS)</w:t>
                      </w:r>
                    </w:p>
                    <w:p>
                      <w:pPr>
                        <w:pStyle w:val="19"/>
                        <w:overflowPunct w:val="0"/>
                        <w:rPr>
                          <w:color w:val="000000"/>
                        </w:rPr>
                      </w:pPr>
                      <w:r>
                        <w:rPr>
                          <w:color w:val="000000"/>
                          <w:sz w:val="20"/>
                        </w:rPr>
                        <w:t>btn2_image = ImageTk.PhotoImage(btn2_image)</w:t>
                      </w:r>
                    </w:p>
                    <w:p>
                      <w:pPr>
                        <w:pStyle w:val="19"/>
                        <w:overflowPunct w:val="0"/>
                        <w:rPr>
                          <w:color w:val="000000"/>
                        </w:rPr>
                      </w:pPr>
                    </w:p>
                    <w:p>
                      <w:pPr>
                        <w:pStyle w:val="19"/>
                        <w:overflowPunct w:val="0"/>
                        <w:rPr>
                          <w:color w:val="000000"/>
                        </w:rPr>
                      </w:pPr>
                      <w:r>
                        <w:rPr>
                          <w:color w:val="000000"/>
                          <w:sz w:val="20"/>
                        </w:rPr>
                        <w:t>btn5_image = Image.open('icons/exit.png')</w:t>
                      </w:r>
                    </w:p>
                    <w:p>
                      <w:pPr>
                        <w:pStyle w:val="19"/>
                        <w:overflowPunct w:val="0"/>
                        <w:rPr>
                          <w:color w:val="000000"/>
                        </w:rPr>
                      </w:pPr>
                      <w:r>
                        <w:rPr>
                          <w:color w:val="000000"/>
                          <w:sz w:val="20"/>
                        </w:rPr>
                        <w:t>btn5_image = btn5_image.resize((50,50), Image.ANTIALIAS)</w:t>
                      </w:r>
                    </w:p>
                    <w:p>
                      <w:pPr>
                        <w:pStyle w:val="19"/>
                        <w:overflowPunct w:val="0"/>
                        <w:rPr>
                          <w:color w:val="000000"/>
                        </w:rPr>
                      </w:pPr>
                      <w:r>
                        <w:rPr>
                          <w:color w:val="000000"/>
                          <w:sz w:val="20"/>
                        </w:rPr>
                        <w:t>btn5_image = ImageTk.PhotoImage(btn5_image)</w:t>
                      </w:r>
                    </w:p>
                    <w:p>
                      <w:pPr>
                        <w:pStyle w:val="19"/>
                        <w:overflowPunct w:val="0"/>
                        <w:rPr>
                          <w:color w:val="000000"/>
                        </w:rPr>
                      </w:pPr>
                    </w:p>
                    <w:p>
                      <w:pPr>
                        <w:pStyle w:val="19"/>
                        <w:overflowPunct w:val="0"/>
                        <w:rPr>
                          <w:color w:val="000000"/>
                        </w:rPr>
                      </w:pPr>
                      <w:r>
                        <w:rPr>
                          <w:color w:val="000000"/>
                          <w:sz w:val="20"/>
                        </w:rPr>
                        <w:t>btn3_image = Image.open('icons/security-camera.png')</w:t>
                      </w:r>
                    </w:p>
                    <w:p>
                      <w:pPr>
                        <w:pStyle w:val="19"/>
                        <w:overflowPunct w:val="0"/>
                        <w:rPr>
                          <w:color w:val="000000"/>
                        </w:rPr>
                      </w:pPr>
                      <w:r>
                        <w:rPr>
                          <w:color w:val="000000"/>
                          <w:sz w:val="20"/>
                        </w:rPr>
                        <w:t>btn3_image = btn3_image.resize((50,50), Image.ANTIALIAS)</w:t>
                      </w:r>
                    </w:p>
                    <w:p>
                      <w:pPr>
                        <w:pStyle w:val="19"/>
                        <w:overflowPunct w:val="0"/>
                        <w:rPr>
                          <w:color w:val="000000"/>
                        </w:rPr>
                      </w:pPr>
                      <w:r>
                        <w:rPr>
                          <w:color w:val="000000"/>
                          <w:sz w:val="20"/>
                        </w:rPr>
                        <w:t>btn3_image = ImageTk.PhotoImage(btn3_image)</w:t>
                      </w:r>
                    </w:p>
                    <w:p>
                      <w:pPr>
                        <w:pStyle w:val="19"/>
                        <w:overflowPunct w:val="0"/>
                        <w:rPr>
                          <w:color w:val="000000"/>
                        </w:rPr>
                      </w:pPr>
                    </w:p>
                    <w:p>
                      <w:pPr>
                        <w:pStyle w:val="19"/>
                        <w:overflowPunct w:val="0"/>
                        <w:rPr>
                          <w:color w:val="000000"/>
                        </w:rPr>
                      </w:pPr>
                      <w:r>
                        <w:rPr>
                          <w:color w:val="000000"/>
                          <w:sz w:val="20"/>
                        </w:rPr>
                        <w:t>btn6_image = Image.open('icons/incognito.png')</w:t>
                      </w:r>
                    </w:p>
                    <w:p>
                      <w:pPr>
                        <w:pStyle w:val="19"/>
                        <w:overflowPunct w:val="0"/>
                        <w:rPr>
                          <w:color w:val="000000"/>
                        </w:rPr>
                      </w:pPr>
                      <w:r>
                        <w:rPr>
                          <w:color w:val="000000"/>
                          <w:sz w:val="20"/>
                        </w:rPr>
                        <w:t>btn6_image = btn6_image.resize((50,50), Image.ANTIALIAS)</w:t>
                      </w:r>
                    </w:p>
                    <w:p>
                      <w:pPr>
                        <w:pStyle w:val="19"/>
                        <w:overflowPunct w:val="0"/>
                        <w:rPr>
                          <w:color w:val="000000"/>
                        </w:rPr>
                      </w:pPr>
                      <w:r>
                        <w:rPr>
                          <w:color w:val="000000"/>
                          <w:sz w:val="20"/>
                        </w:rPr>
                        <w:t>btn6_image = ImageTk.PhotoImage(btn6_image)</w:t>
                      </w:r>
                    </w:p>
                  </w:txbxContent>
                </v:textbox>
              </v:rect>
            </w:pict>
          </mc:Fallback>
        </mc:AlternateContent>
      </w:r>
    </w:p>
    <w:p>
      <w:pPr>
        <w:bidi w:val="0"/>
        <w:jc w:val="left"/>
        <w:rPr>
          <w:rFonts w:ascii="FreeSerif" w:hAnsi="FreeSerif"/>
          <w:b w:val="0"/>
          <w:bCs w:val="0"/>
          <w:sz w:val="36"/>
          <w:szCs w:val="24"/>
        </w:rPr>
      </w:pPr>
      <w:r>
        <w:br w:type="page"/>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125095</wp:posOffset>
                </wp:positionH>
                <wp:positionV relativeFrom="paragraph">
                  <wp:posOffset>83820</wp:posOffset>
                </wp:positionV>
                <wp:extent cx="5812155" cy="9463405"/>
                <wp:effectExtent l="0" t="0" r="0" b="0"/>
                <wp:wrapNone/>
                <wp:docPr id="15" name="Shape2"/>
                <wp:cNvGraphicFramePr/>
                <a:graphic xmlns:a="http://schemas.openxmlformats.org/drawingml/2006/main">
                  <a:graphicData uri="http://schemas.microsoft.com/office/word/2010/wordprocessingShape">
                    <wps:wsp>
                      <wps:cNvSpPr/>
                      <wps:spPr>
                        <a:xfrm>
                          <a:off x="0" y="0"/>
                          <a:ext cx="5811480" cy="946260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p>
                          <w:p>
                            <w:pPr>
                              <w:pStyle w:val="19"/>
                              <w:overflowPunct w:val="0"/>
                              <w:rPr>
                                <w:color w:val="000000"/>
                              </w:rPr>
                            </w:pPr>
                            <w:r>
                              <w:rPr>
                                <w:color w:val="000000"/>
                                <w:sz w:val="24"/>
                                <w:szCs w:val="30"/>
                              </w:rPr>
                              <w:t>btn4_image = Image.open('icons/recording.png')</w:t>
                            </w:r>
                          </w:p>
                          <w:p>
                            <w:pPr>
                              <w:pStyle w:val="19"/>
                              <w:overflowPunct w:val="0"/>
                              <w:rPr>
                                <w:color w:val="000000"/>
                              </w:rPr>
                            </w:pPr>
                            <w:r>
                              <w:rPr>
                                <w:color w:val="000000"/>
                                <w:sz w:val="24"/>
                                <w:szCs w:val="30"/>
                              </w:rPr>
                              <w:t>btn4_image = btn4_image.resize((50,50), Image.ANTIALIAS)</w:t>
                            </w:r>
                          </w:p>
                          <w:p>
                            <w:pPr>
                              <w:pStyle w:val="19"/>
                              <w:overflowPunct w:val="0"/>
                              <w:rPr>
                                <w:color w:val="000000"/>
                              </w:rPr>
                            </w:pPr>
                            <w:r>
                              <w:rPr>
                                <w:color w:val="000000"/>
                                <w:sz w:val="24"/>
                                <w:szCs w:val="30"/>
                              </w:rPr>
                              <w:t>btn4_image = ImageTk.PhotoImage(btn4_image)</w:t>
                            </w:r>
                          </w:p>
                          <w:p>
                            <w:pPr>
                              <w:pStyle w:val="19"/>
                              <w:overflowPunct w:val="0"/>
                              <w:rPr>
                                <w:color w:val="000000"/>
                              </w:rPr>
                            </w:pPr>
                          </w:p>
                          <w:p>
                            <w:pPr>
                              <w:pStyle w:val="19"/>
                              <w:overflowPunct w:val="0"/>
                              <w:rPr>
                                <w:color w:val="000000"/>
                              </w:rPr>
                            </w:pPr>
                            <w:r>
                              <w:rPr>
                                <w:color w:val="000000"/>
                                <w:sz w:val="24"/>
                                <w:szCs w:val="30"/>
                              </w:rPr>
                              <w:t>btn7_image = Image.open('icons/recording.png')</w:t>
                            </w:r>
                          </w:p>
                          <w:p>
                            <w:pPr>
                              <w:pStyle w:val="19"/>
                              <w:overflowPunct w:val="0"/>
                              <w:rPr>
                                <w:color w:val="000000"/>
                              </w:rPr>
                            </w:pPr>
                            <w:r>
                              <w:rPr>
                                <w:color w:val="000000"/>
                                <w:sz w:val="24"/>
                                <w:szCs w:val="30"/>
                              </w:rPr>
                              <w:t>btn7_image = btn7_image.resize((50,50), Image.ANTIALIAS)</w:t>
                            </w:r>
                          </w:p>
                          <w:p>
                            <w:pPr>
                              <w:pStyle w:val="19"/>
                              <w:overflowPunct w:val="0"/>
                              <w:rPr>
                                <w:color w:val="000000"/>
                              </w:rPr>
                            </w:pPr>
                            <w:r>
                              <w:rPr>
                                <w:color w:val="000000"/>
                                <w:sz w:val="24"/>
                                <w:szCs w:val="30"/>
                              </w:rPr>
                              <w:t>btn7_image = ImageTk.PhotoImage(btn7_image)</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 --------------- Button -------------------#</w:t>
                            </w:r>
                          </w:p>
                          <w:p>
                            <w:pPr>
                              <w:pStyle w:val="19"/>
                              <w:overflowPunct w:val="0"/>
                              <w:rPr>
                                <w:color w:val="000000"/>
                              </w:rPr>
                            </w:pPr>
                            <w:r>
                              <w:rPr>
                                <w:color w:val="000000"/>
                                <w:sz w:val="24"/>
                                <w:szCs w:val="30"/>
                              </w:rPr>
                              <w:t>btn_font = font.Font(size=25)</w:t>
                            </w:r>
                          </w:p>
                          <w:p>
                            <w:pPr>
                              <w:pStyle w:val="19"/>
                              <w:overflowPunct w:val="0"/>
                              <w:rPr>
                                <w:color w:val="000000"/>
                              </w:rPr>
                            </w:pPr>
                            <w:r>
                              <w:rPr>
                                <w:color w:val="000000"/>
                                <w:sz w:val="24"/>
                                <w:szCs w:val="30"/>
                              </w:rPr>
                              <w:t>btn1 = tk.Button(frame1, text='Monitor', height=90, width=180, fg='green',command = find_motion, image=btn1_image, compound='left')</w:t>
                            </w:r>
                          </w:p>
                          <w:p>
                            <w:pPr>
                              <w:pStyle w:val="19"/>
                              <w:overflowPunct w:val="0"/>
                              <w:rPr>
                                <w:color w:val="000000"/>
                              </w:rPr>
                            </w:pPr>
                            <w:r>
                              <w:rPr>
                                <w:color w:val="000000"/>
                                <w:sz w:val="24"/>
                                <w:szCs w:val="30"/>
                              </w:rPr>
                              <w:t>btn1['font'] = btn_font</w:t>
                            </w:r>
                          </w:p>
                          <w:p>
                            <w:pPr>
                              <w:pStyle w:val="19"/>
                              <w:overflowPunct w:val="0"/>
                              <w:rPr>
                                <w:color w:val="000000"/>
                              </w:rPr>
                            </w:pPr>
                            <w:r>
                              <w:rPr>
                                <w:color w:val="000000"/>
                                <w:sz w:val="24"/>
                                <w:szCs w:val="30"/>
                              </w:rPr>
                              <w:t>btn1.grid(row=3, pady=(20,10))</w:t>
                            </w:r>
                          </w:p>
                          <w:p>
                            <w:pPr>
                              <w:pStyle w:val="19"/>
                              <w:overflowPunct w:val="0"/>
                              <w:rPr>
                                <w:color w:val="000000"/>
                              </w:rPr>
                            </w:pPr>
                          </w:p>
                          <w:p>
                            <w:pPr>
                              <w:pStyle w:val="19"/>
                              <w:overflowPunct w:val="0"/>
                              <w:rPr>
                                <w:color w:val="000000"/>
                              </w:rPr>
                            </w:pPr>
                            <w:r>
                              <w:rPr>
                                <w:color w:val="000000"/>
                                <w:sz w:val="24"/>
                                <w:szCs w:val="30"/>
                              </w:rPr>
                              <w:t>btn2 = tk.Button(frame1, text='Rectangle', height=90, width=180, fg='orange', command=rect_noise, compound='left', image=btn2_image)</w:t>
                            </w:r>
                          </w:p>
                          <w:p>
                            <w:pPr>
                              <w:pStyle w:val="19"/>
                              <w:overflowPunct w:val="0"/>
                              <w:rPr>
                                <w:color w:val="000000"/>
                              </w:rPr>
                            </w:pPr>
                            <w:r>
                              <w:rPr>
                                <w:color w:val="000000"/>
                                <w:sz w:val="24"/>
                                <w:szCs w:val="30"/>
                              </w:rPr>
                              <w:t>btn2['font'] = btn_font</w:t>
                            </w:r>
                          </w:p>
                          <w:p>
                            <w:pPr>
                              <w:pStyle w:val="19"/>
                              <w:overflowPunct w:val="0"/>
                              <w:rPr>
                                <w:color w:val="000000"/>
                              </w:rPr>
                            </w:pPr>
                            <w:r>
                              <w:rPr>
                                <w:color w:val="000000"/>
                                <w:sz w:val="24"/>
                                <w:szCs w:val="30"/>
                              </w:rPr>
                              <w:t>btn2.grid(row=3, pady=(20,10), column=3, padx=(20,5))</w:t>
                            </w:r>
                          </w:p>
                          <w:p>
                            <w:pPr>
                              <w:pStyle w:val="19"/>
                              <w:overflowPunct w:val="0"/>
                              <w:rPr>
                                <w:color w:val="000000"/>
                              </w:rPr>
                            </w:pPr>
                          </w:p>
                          <w:p>
                            <w:pPr>
                              <w:pStyle w:val="19"/>
                              <w:overflowPunct w:val="0"/>
                              <w:rPr>
                                <w:color w:val="000000"/>
                              </w:rPr>
                            </w:pPr>
                            <w:r>
                              <w:rPr>
                                <w:color w:val="000000"/>
                                <w:sz w:val="24"/>
                                <w:szCs w:val="30"/>
                              </w:rPr>
                              <w:t>btn_font = font.Font(size=25)</w:t>
                            </w:r>
                          </w:p>
                          <w:p>
                            <w:pPr>
                              <w:pStyle w:val="19"/>
                              <w:overflowPunct w:val="0"/>
                              <w:rPr>
                                <w:color w:val="000000"/>
                              </w:rPr>
                            </w:pPr>
                            <w:r>
                              <w:rPr>
                                <w:color w:val="000000"/>
                                <w:sz w:val="24"/>
                                <w:szCs w:val="30"/>
                              </w:rPr>
                              <w:t>btn3 = tk.Button(frame1, text='Noise', height=90, width=180, fg='green', command=noise, image=btn3_image, compound='left')</w:t>
                            </w:r>
                          </w:p>
                          <w:p>
                            <w:pPr>
                              <w:pStyle w:val="19"/>
                              <w:overflowPunct w:val="0"/>
                              <w:rPr>
                                <w:color w:val="000000"/>
                              </w:rPr>
                            </w:pPr>
                            <w:r>
                              <w:rPr>
                                <w:color w:val="000000"/>
                                <w:sz w:val="24"/>
                                <w:szCs w:val="30"/>
                              </w:rPr>
                              <w:t>btn3['font'] = btn_font</w:t>
                            </w:r>
                          </w:p>
                          <w:p>
                            <w:pPr>
                              <w:pStyle w:val="19"/>
                              <w:overflowPunct w:val="0"/>
                              <w:rPr>
                                <w:color w:val="000000"/>
                              </w:rPr>
                            </w:pPr>
                            <w:r>
                              <w:rPr>
                                <w:color w:val="000000"/>
                                <w:sz w:val="24"/>
                                <w:szCs w:val="30"/>
                              </w:rPr>
                              <w:t>btn3.grid(row=5, pady=(20,10))</w:t>
                            </w:r>
                          </w:p>
                          <w:p>
                            <w:pPr>
                              <w:pStyle w:val="19"/>
                              <w:overflowPunct w:val="0"/>
                              <w:rPr>
                                <w:color w:val="000000"/>
                              </w:rPr>
                            </w:pPr>
                          </w:p>
                          <w:p>
                            <w:pPr>
                              <w:pStyle w:val="19"/>
                              <w:overflowPunct w:val="0"/>
                              <w:rPr>
                                <w:color w:val="000000"/>
                              </w:rPr>
                            </w:pPr>
                            <w:r>
                              <w:rPr>
                                <w:color w:val="000000"/>
                                <w:sz w:val="24"/>
                                <w:szCs w:val="30"/>
                              </w:rPr>
                              <w:t>btn4 = tk.Button(frame1, text='Record', height=90, width=180, fg='orange', command=record, image=btn4_image, compound='left')</w:t>
                            </w:r>
                          </w:p>
                          <w:p>
                            <w:pPr>
                              <w:pStyle w:val="19"/>
                              <w:overflowPunct w:val="0"/>
                              <w:rPr>
                                <w:color w:val="000000"/>
                              </w:rPr>
                            </w:pPr>
                            <w:r>
                              <w:rPr>
                                <w:color w:val="000000"/>
                                <w:sz w:val="24"/>
                                <w:szCs w:val="30"/>
                              </w:rPr>
                              <w:t>btn4['font'] = btn_font</w:t>
                            </w:r>
                          </w:p>
                          <w:p>
                            <w:pPr>
                              <w:pStyle w:val="19"/>
                              <w:overflowPunct w:val="0"/>
                              <w:rPr>
                                <w:color w:val="000000"/>
                              </w:rPr>
                            </w:pPr>
                            <w:r>
                              <w:rPr>
                                <w:color w:val="000000"/>
                                <w:sz w:val="24"/>
                                <w:szCs w:val="30"/>
                              </w:rPr>
                              <w:t>btn4.grid(row=5, pady=(20,10), column=3)</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btn6 = tk.Button(frame1, text='In Out', height=90, width=180, fg='green', command=in_out, image=btn6_image, compound='left')</w:t>
                            </w:r>
                          </w:p>
                          <w:p>
                            <w:pPr>
                              <w:pStyle w:val="19"/>
                              <w:overflowPunct w:val="0"/>
                              <w:rPr>
                                <w:color w:val="000000"/>
                              </w:rPr>
                            </w:pPr>
                            <w:r>
                              <w:rPr>
                                <w:color w:val="000000"/>
                                <w:sz w:val="24"/>
                                <w:szCs w:val="30"/>
                              </w:rPr>
                              <w:t>btn6['font'] = btn_font</w:t>
                            </w:r>
                          </w:p>
                          <w:p>
                            <w:pPr>
                              <w:pStyle w:val="19"/>
                              <w:overflowPunct w:val="0"/>
                              <w:rPr>
                                <w:color w:val="000000"/>
                              </w:rPr>
                            </w:pPr>
                            <w:r>
                              <w:rPr>
                                <w:color w:val="000000"/>
                                <w:sz w:val="24"/>
                                <w:szCs w:val="30"/>
                              </w:rPr>
                              <w:t>btn6.grid(row=5, pady=(20,10), column=2)</w:t>
                            </w:r>
                          </w:p>
                          <w:p>
                            <w:pPr>
                              <w:pStyle w:val="19"/>
                              <w:overflowPunct w:val="0"/>
                              <w:rPr>
                                <w:color w:val="000000"/>
                              </w:rPr>
                            </w:pPr>
                          </w:p>
                          <w:p>
                            <w:pPr>
                              <w:pStyle w:val="19"/>
                              <w:overflowPunct w:val="0"/>
                              <w:rPr>
                                <w:color w:val="000000"/>
                              </w:rPr>
                            </w:pPr>
                            <w:r>
                              <w:rPr>
                                <w:color w:val="000000"/>
                                <w:sz w:val="24"/>
                                <w:szCs w:val="30"/>
                              </w:rPr>
                              <w:t>btn5 = tk.Button(frame1, height=90, width=180, fg='red', command=window.quit, image=btn5_image)</w:t>
                            </w:r>
                          </w:p>
                          <w:p>
                            <w:pPr>
                              <w:pStyle w:val="19"/>
                              <w:overflowPunct w:val="0"/>
                              <w:rPr>
                                <w:color w:val="000000"/>
                              </w:rPr>
                            </w:pPr>
                            <w:r>
                              <w:rPr>
                                <w:color w:val="000000"/>
                                <w:sz w:val="24"/>
                                <w:szCs w:val="30"/>
                              </w:rPr>
                              <w:t>btn5['font'] = btn_font</w:t>
                            </w:r>
                          </w:p>
                          <w:p>
                            <w:pPr>
                              <w:pStyle w:val="19"/>
                              <w:overflowPunct w:val="0"/>
                              <w:rPr>
                                <w:color w:val="000000"/>
                              </w:rPr>
                            </w:pPr>
                            <w:r>
                              <w:rPr>
                                <w:color w:val="000000"/>
                                <w:sz w:val="24"/>
                                <w:szCs w:val="30"/>
                              </w:rPr>
                              <w:t>btn5.grid(row=6, pady=(20,10), column=2)</w:t>
                            </w:r>
                          </w:p>
                          <w:p>
                            <w:pPr>
                              <w:pStyle w:val="19"/>
                              <w:overflowPunct w:val="0"/>
                              <w:rPr>
                                <w:color w:val="000000"/>
                              </w:rPr>
                            </w:pPr>
                          </w:p>
                          <w:p>
                            <w:pPr>
                              <w:pStyle w:val="19"/>
                              <w:overflowPunct w:val="0"/>
                              <w:rPr>
                                <w:color w:val="000000"/>
                              </w:rPr>
                            </w:pPr>
                            <w:r>
                              <w:rPr>
                                <w:color w:val="000000"/>
                                <w:sz w:val="24"/>
                                <w:szCs w:val="30"/>
                              </w:rPr>
                              <w:t>btn7 = tk.Button(frame1, text="identify", fg="orange",command=maincall, compound='left', image=btn7_image, height=90, width=180)</w:t>
                            </w:r>
                          </w:p>
                          <w:p>
                            <w:pPr>
                              <w:pStyle w:val="19"/>
                              <w:overflowPunct w:val="0"/>
                              <w:rPr>
                                <w:color w:val="000000"/>
                              </w:rPr>
                            </w:pPr>
                            <w:r>
                              <w:rPr>
                                <w:color w:val="000000"/>
                                <w:sz w:val="24"/>
                                <w:szCs w:val="30"/>
                              </w:rPr>
                              <w:t>btn7['font'] = btn_font</w:t>
                            </w:r>
                          </w:p>
                          <w:p>
                            <w:pPr>
                              <w:pStyle w:val="19"/>
                              <w:overflowPunct w:val="0"/>
                              <w:rPr>
                                <w:color w:val="000000"/>
                              </w:rPr>
                            </w:pPr>
                            <w:r>
                              <w:rPr>
                                <w:color w:val="000000"/>
                                <w:sz w:val="24"/>
                                <w:szCs w:val="30"/>
                              </w:rPr>
                              <w:t>btn7.grid(row=3, column=2, pady=(20,10))</w:t>
                            </w:r>
                          </w:p>
                          <w:p>
                            <w:pPr>
                              <w:pStyle w:val="19"/>
                              <w:overflowPunct w:val="0"/>
                              <w:rPr>
                                <w:color w:val="000000"/>
                              </w:rPr>
                            </w:pPr>
                          </w:p>
                          <w:p>
                            <w:pPr>
                              <w:pStyle w:val="19"/>
                              <w:overflowPunct w:val="0"/>
                              <w:rPr>
                                <w:color w:val="000000"/>
                              </w:rPr>
                            </w:pPr>
                            <w:r>
                              <w:rPr>
                                <w:color w:val="000000"/>
                                <w:sz w:val="24"/>
                                <w:szCs w:val="30"/>
                              </w:rPr>
                              <w:t>frame1.pack()</w:t>
                            </w:r>
                          </w:p>
                          <w:p>
                            <w:pPr>
                              <w:pStyle w:val="19"/>
                              <w:overflowPunct w:val="0"/>
                              <w:rPr>
                                <w:color w:val="000000"/>
                              </w:rPr>
                            </w:pPr>
                            <w:r>
                              <w:rPr>
                                <w:color w:val="000000"/>
                                <w:sz w:val="24"/>
                                <w:szCs w:val="30"/>
                              </w:rPr>
                              <w:t>window.mainloop()</w:t>
                            </w:r>
                          </w:p>
                          <w:p>
                            <w:pPr>
                              <w:pStyle w:val="19"/>
                              <w:overflowPunct w:val="0"/>
                              <w:rPr>
                                <w:color w:val="000000"/>
                              </w:rPr>
                            </w:pPr>
                          </w:p>
                          <w:p>
                            <w:pPr>
                              <w:pStyle w:val="19"/>
                              <w:overflowPunct w:val="0"/>
                              <w:rPr>
                                <w:color w:val="000000"/>
                              </w:rPr>
                            </w:pPr>
                          </w:p>
                          <w:p>
                            <w:pPr>
                              <w:pStyle w:val="19"/>
                              <w:overflowPunct w:val="0"/>
                              <w:rPr>
                                <w:color w:val="000000"/>
                              </w:rPr>
                            </w:pPr>
                          </w:p>
                        </w:txbxContent>
                      </wps:txbx>
                      <wps:bodyPr lIns="0" tIns="0" rIns="0" bIns="0">
                        <a:spAutoFit/>
                      </wps:bodyPr>
                    </wps:wsp>
                  </a:graphicData>
                </a:graphic>
              </wp:anchor>
            </w:drawing>
          </mc:Choice>
          <mc:Fallback>
            <w:pict>
              <v:rect id="Shape2" o:spid="_x0000_s1026" o:spt="1" style="position:absolute;left:0pt;margin-left:9.85pt;margin-top:6.6pt;height:745.15pt;width:457.65pt;z-index:251659264;mso-width-relative:page;mso-height-relative:page;" fillcolor="#EEEEEE" filled="t" stroked="f" coordsize="21600,21600" o:gfxdata="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5uAnx1gAAAAoBAAAPAAAAAAAAAAEAIAAAACIAAABkcnMvZG93bnJldi54bWxQSwEC&#10;FAAUAAAACACHTuJA1w9cVL0BAACcAwAADgAAAAAAAAABACAAAAAlAQAAZHJzL2Uyb0RvYy54bWxQ&#10;SwUGAAAAAAYABgBZAQAAVAUAAAAA&#10;">
                <v:fill on="t" focussize="0,0"/>
                <v:stroke on="f"/>
                <v:imagedata o:title=""/>
                <o:lock v:ext="edit" aspectratio="f"/>
                <v:textbox inset="0mm,0mm,0mm,0mm" style="mso-fit-shape-to-text:t;">
                  <w:txbxContent>
                    <w:p>
                      <w:pPr>
                        <w:pStyle w:val="19"/>
                        <w:overflowPunct w:val="0"/>
                        <w:rPr>
                          <w:color w:val="000000"/>
                        </w:rPr>
                      </w:pPr>
                    </w:p>
                    <w:p>
                      <w:pPr>
                        <w:pStyle w:val="19"/>
                        <w:overflowPunct w:val="0"/>
                        <w:rPr>
                          <w:color w:val="000000"/>
                        </w:rPr>
                      </w:pPr>
                      <w:r>
                        <w:rPr>
                          <w:color w:val="000000"/>
                          <w:sz w:val="24"/>
                          <w:szCs w:val="30"/>
                        </w:rPr>
                        <w:t>btn4_image = Image.open('icons/recording.png')</w:t>
                      </w:r>
                    </w:p>
                    <w:p>
                      <w:pPr>
                        <w:pStyle w:val="19"/>
                        <w:overflowPunct w:val="0"/>
                        <w:rPr>
                          <w:color w:val="000000"/>
                        </w:rPr>
                      </w:pPr>
                      <w:r>
                        <w:rPr>
                          <w:color w:val="000000"/>
                          <w:sz w:val="24"/>
                          <w:szCs w:val="30"/>
                        </w:rPr>
                        <w:t>btn4_image = btn4_image.resize((50,50), Image.ANTIALIAS)</w:t>
                      </w:r>
                    </w:p>
                    <w:p>
                      <w:pPr>
                        <w:pStyle w:val="19"/>
                        <w:overflowPunct w:val="0"/>
                        <w:rPr>
                          <w:color w:val="000000"/>
                        </w:rPr>
                      </w:pPr>
                      <w:r>
                        <w:rPr>
                          <w:color w:val="000000"/>
                          <w:sz w:val="24"/>
                          <w:szCs w:val="30"/>
                        </w:rPr>
                        <w:t>btn4_image = ImageTk.PhotoImage(btn4_image)</w:t>
                      </w:r>
                    </w:p>
                    <w:p>
                      <w:pPr>
                        <w:pStyle w:val="19"/>
                        <w:overflowPunct w:val="0"/>
                        <w:rPr>
                          <w:color w:val="000000"/>
                        </w:rPr>
                      </w:pPr>
                    </w:p>
                    <w:p>
                      <w:pPr>
                        <w:pStyle w:val="19"/>
                        <w:overflowPunct w:val="0"/>
                        <w:rPr>
                          <w:color w:val="000000"/>
                        </w:rPr>
                      </w:pPr>
                      <w:r>
                        <w:rPr>
                          <w:color w:val="000000"/>
                          <w:sz w:val="24"/>
                          <w:szCs w:val="30"/>
                        </w:rPr>
                        <w:t>btn7_image = Image.open('icons/recording.png')</w:t>
                      </w:r>
                    </w:p>
                    <w:p>
                      <w:pPr>
                        <w:pStyle w:val="19"/>
                        <w:overflowPunct w:val="0"/>
                        <w:rPr>
                          <w:color w:val="000000"/>
                        </w:rPr>
                      </w:pPr>
                      <w:r>
                        <w:rPr>
                          <w:color w:val="000000"/>
                          <w:sz w:val="24"/>
                          <w:szCs w:val="30"/>
                        </w:rPr>
                        <w:t>btn7_image = btn7_image.resize((50,50), Image.ANTIALIAS)</w:t>
                      </w:r>
                    </w:p>
                    <w:p>
                      <w:pPr>
                        <w:pStyle w:val="19"/>
                        <w:overflowPunct w:val="0"/>
                        <w:rPr>
                          <w:color w:val="000000"/>
                        </w:rPr>
                      </w:pPr>
                      <w:r>
                        <w:rPr>
                          <w:color w:val="000000"/>
                          <w:sz w:val="24"/>
                          <w:szCs w:val="30"/>
                        </w:rPr>
                        <w:t>btn7_image = ImageTk.PhotoImage(btn7_image)</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 --------------- Button -------------------#</w:t>
                      </w:r>
                    </w:p>
                    <w:p>
                      <w:pPr>
                        <w:pStyle w:val="19"/>
                        <w:overflowPunct w:val="0"/>
                        <w:rPr>
                          <w:color w:val="000000"/>
                        </w:rPr>
                      </w:pPr>
                      <w:r>
                        <w:rPr>
                          <w:color w:val="000000"/>
                          <w:sz w:val="24"/>
                          <w:szCs w:val="30"/>
                        </w:rPr>
                        <w:t>btn_font = font.Font(size=25)</w:t>
                      </w:r>
                    </w:p>
                    <w:p>
                      <w:pPr>
                        <w:pStyle w:val="19"/>
                        <w:overflowPunct w:val="0"/>
                        <w:rPr>
                          <w:color w:val="000000"/>
                        </w:rPr>
                      </w:pPr>
                      <w:r>
                        <w:rPr>
                          <w:color w:val="000000"/>
                          <w:sz w:val="24"/>
                          <w:szCs w:val="30"/>
                        </w:rPr>
                        <w:t>btn1 = tk.Button(frame1, text='Monitor', height=90, width=180, fg='green',command = find_motion, image=btn1_image, compound='left')</w:t>
                      </w:r>
                    </w:p>
                    <w:p>
                      <w:pPr>
                        <w:pStyle w:val="19"/>
                        <w:overflowPunct w:val="0"/>
                        <w:rPr>
                          <w:color w:val="000000"/>
                        </w:rPr>
                      </w:pPr>
                      <w:r>
                        <w:rPr>
                          <w:color w:val="000000"/>
                          <w:sz w:val="24"/>
                          <w:szCs w:val="30"/>
                        </w:rPr>
                        <w:t>btn1['font'] = btn_font</w:t>
                      </w:r>
                    </w:p>
                    <w:p>
                      <w:pPr>
                        <w:pStyle w:val="19"/>
                        <w:overflowPunct w:val="0"/>
                        <w:rPr>
                          <w:color w:val="000000"/>
                        </w:rPr>
                      </w:pPr>
                      <w:r>
                        <w:rPr>
                          <w:color w:val="000000"/>
                          <w:sz w:val="24"/>
                          <w:szCs w:val="30"/>
                        </w:rPr>
                        <w:t>btn1.grid(row=3, pady=(20,10))</w:t>
                      </w:r>
                    </w:p>
                    <w:p>
                      <w:pPr>
                        <w:pStyle w:val="19"/>
                        <w:overflowPunct w:val="0"/>
                        <w:rPr>
                          <w:color w:val="000000"/>
                        </w:rPr>
                      </w:pPr>
                    </w:p>
                    <w:p>
                      <w:pPr>
                        <w:pStyle w:val="19"/>
                        <w:overflowPunct w:val="0"/>
                        <w:rPr>
                          <w:color w:val="000000"/>
                        </w:rPr>
                      </w:pPr>
                      <w:r>
                        <w:rPr>
                          <w:color w:val="000000"/>
                          <w:sz w:val="24"/>
                          <w:szCs w:val="30"/>
                        </w:rPr>
                        <w:t>btn2 = tk.Button(frame1, text='Rectangle', height=90, width=180, fg='orange', command=rect_noise, compound='left', image=btn2_image)</w:t>
                      </w:r>
                    </w:p>
                    <w:p>
                      <w:pPr>
                        <w:pStyle w:val="19"/>
                        <w:overflowPunct w:val="0"/>
                        <w:rPr>
                          <w:color w:val="000000"/>
                        </w:rPr>
                      </w:pPr>
                      <w:r>
                        <w:rPr>
                          <w:color w:val="000000"/>
                          <w:sz w:val="24"/>
                          <w:szCs w:val="30"/>
                        </w:rPr>
                        <w:t>btn2['font'] = btn_font</w:t>
                      </w:r>
                    </w:p>
                    <w:p>
                      <w:pPr>
                        <w:pStyle w:val="19"/>
                        <w:overflowPunct w:val="0"/>
                        <w:rPr>
                          <w:color w:val="000000"/>
                        </w:rPr>
                      </w:pPr>
                      <w:r>
                        <w:rPr>
                          <w:color w:val="000000"/>
                          <w:sz w:val="24"/>
                          <w:szCs w:val="30"/>
                        </w:rPr>
                        <w:t>btn2.grid(row=3, pady=(20,10), column=3, padx=(20,5))</w:t>
                      </w:r>
                    </w:p>
                    <w:p>
                      <w:pPr>
                        <w:pStyle w:val="19"/>
                        <w:overflowPunct w:val="0"/>
                        <w:rPr>
                          <w:color w:val="000000"/>
                        </w:rPr>
                      </w:pPr>
                    </w:p>
                    <w:p>
                      <w:pPr>
                        <w:pStyle w:val="19"/>
                        <w:overflowPunct w:val="0"/>
                        <w:rPr>
                          <w:color w:val="000000"/>
                        </w:rPr>
                      </w:pPr>
                      <w:r>
                        <w:rPr>
                          <w:color w:val="000000"/>
                          <w:sz w:val="24"/>
                          <w:szCs w:val="30"/>
                        </w:rPr>
                        <w:t>btn_font = font.Font(size=25)</w:t>
                      </w:r>
                    </w:p>
                    <w:p>
                      <w:pPr>
                        <w:pStyle w:val="19"/>
                        <w:overflowPunct w:val="0"/>
                        <w:rPr>
                          <w:color w:val="000000"/>
                        </w:rPr>
                      </w:pPr>
                      <w:r>
                        <w:rPr>
                          <w:color w:val="000000"/>
                          <w:sz w:val="24"/>
                          <w:szCs w:val="30"/>
                        </w:rPr>
                        <w:t>btn3 = tk.Button(frame1, text='Noise', height=90, width=180, fg='green', command=noise, image=btn3_image, compound='left')</w:t>
                      </w:r>
                    </w:p>
                    <w:p>
                      <w:pPr>
                        <w:pStyle w:val="19"/>
                        <w:overflowPunct w:val="0"/>
                        <w:rPr>
                          <w:color w:val="000000"/>
                        </w:rPr>
                      </w:pPr>
                      <w:r>
                        <w:rPr>
                          <w:color w:val="000000"/>
                          <w:sz w:val="24"/>
                          <w:szCs w:val="30"/>
                        </w:rPr>
                        <w:t>btn3['font'] = btn_font</w:t>
                      </w:r>
                    </w:p>
                    <w:p>
                      <w:pPr>
                        <w:pStyle w:val="19"/>
                        <w:overflowPunct w:val="0"/>
                        <w:rPr>
                          <w:color w:val="000000"/>
                        </w:rPr>
                      </w:pPr>
                      <w:r>
                        <w:rPr>
                          <w:color w:val="000000"/>
                          <w:sz w:val="24"/>
                          <w:szCs w:val="30"/>
                        </w:rPr>
                        <w:t>btn3.grid(row=5, pady=(20,10))</w:t>
                      </w:r>
                    </w:p>
                    <w:p>
                      <w:pPr>
                        <w:pStyle w:val="19"/>
                        <w:overflowPunct w:val="0"/>
                        <w:rPr>
                          <w:color w:val="000000"/>
                        </w:rPr>
                      </w:pPr>
                    </w:p>
                    <w:p>
                      <w:pPr>
                        <w:pStyle w:val="19"/>
                        <w:overflowPunct w:val="0"/>
                        <w:rPr>
                          <w:color w:val="000000"/>
                        </w:rPr>
                      </w:pPr>
                      <w:r>
                        <w:rPr>
                          <w:color w:val="000000"/>
                          <w:sz w:val="24"/>
                          <w:szCs w:val="30"/>
                        </w:rPr>
                        <w:t>btn4 = tk.Button(frame1, text='Record', height=90, width=180, fg='orange', command=record, image=btn4_image, compound='left')</w:t>
                      </w:r>
                    </w:p>
                    <w:p>
                      <w:pPr>
                        <w:pStyle w:val="19"/>
                        <w:overflowPunct w:val="0"/>
                        <w:rPr>
                          <w:color w:val="000000"/>
                        </w:rPr>
                      </w:pPr>
                      <w:r>
                        <w:rPr>
                          <w:color w:val="000000"/>
                          <w:sz w:val="24"/>
                          <w:szCs w:val="30"/>
                        </w:rPr>
                        <w:t>btn4['font'] = btn_font</w:t>
                      </w:r>
                    </w:p>
                    <w:p>
                      <w:pPr>
                        <w:pStyle w:val="19"/>
                        <w:overflowPunct w:val="0"/>
                        <w:rPr>
                          <w:color w:val="000000"/>
                        </w:rPr>
                      </w:pPr>
                      <w:r>
                        <w:rPr>
                          <w:color w:val="000000"/>
                          <w:sz w:val="24"/>
                          <w:szCs w:val="30"/>
                        </w:rPr>
                        <w:t>btn4.grid(row=5, pady=(20,10), column=3)</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btn6 = tk.Button(frame1, text='In Out', height=90, width=180, fg='green', command=in_out, image=btn6_image, compound='left')</w:t>
                      </w:r>
                    </w:p>
                    <w:p>
                      <w:pPr>
                        <w:pStyle w:val="19"/>
                        <w:overflowPunct w:val="0"/>
                        <w:rPr>
                          <w:color w:val="000000"/>
                        </w:rPr>
                      </w:pPr>
                      <w:r>
                        <w:rPr>
                          <w:color w:val="000000"/>
                          <w:sz w:val="24"/>
                          <w:szCs w:val="30"/>
                        </w:rPr>
                        <w:t>btn6['font'] = btn_font</w:t>
                      </w:r>
                    </w:p>
                    <w:p>
                      <w:pPr>
                        <w:pStyle w:val="19"/>
                        <w:overflowPunct w:val="0"/>
                        <w:rPr>
                          <w:color w:val="000000"/>
                        </w:rPr>
                      </w:pPr>
                      <w:r>
                        <w:rPr>
                          <w:color w:val="000000"/>
                          <w:sz w:val="24"/>
                          <w:szCs w:val="30"/>
                        </w:rPr>
                        <w:t>btn6.grid(row=5, pady=(20,10), column=2)</w:t>
                      </w:r>
                    </w:p>
                    <w:p>
                      <w:pPr>
                        <w:pStyle w:val="19"/>
                        <w:overflowPunct w:val="0"/>
                        <w:rPr>
                          <w:color w:val="000000"/>
                        </w:rPr>
                      </w:pPr>
                    </w:p>
                    <w:p>
                      <w:pPr>
                        <w:pStyle w:val="19"/>
                        <w:overflowPunct w:val="0"/>
                        <w:rPr>
                          <w:color w:val="000000"/>
                        </w:rPr>
                      </w:pPr>
                      <w:r>
                        <w:rPr>
                          <w:color w:val="000000"/>
                          <w:sz w:val="24"/>
                          <w:szCs w:val="30"/>
                        </w:rPr>
                        <w:t>btn5 = tk.Button(frame1, height=90, width=180, fg='red', command=window.quit, image=btn5_image)</w:t>
                      </w:r>
                    </w:p>
                    <w:p>
                      <w:pPr>
                        <w:pStyle w:val="19"/>
                        <w:overflowPunct w:val="0"/>
                        <w:rPr>
                          <w:color w:val="000000"/>
                        </w:rPr>
                      </w:pPr>
                      <w:r>
                        <w:rPr>
                          <w:color w:val="000000"/>
                          <w:sz w:val="24"/>
                          <w:szCs w:val="30"/>
                        </w:rPr>
                        <w:t>btn5['font'] = btn_font</w:t>
                      </w:r>
                    </w:p>
                    <w:p>
                      <w:pPr>
                        <w:pStyle w:val="19"/>
                        <w:overflowPunct w:val="0"/>
                        <w:rPr>
                          <w:color w:val="000000"/>
                        </w:rPr>
                      </w:pPr>
                      <w:r>
                        <w:rPr>
                          <w:color w:val="000000"/>
                          <w:sz w:val="24"/>
                          <w:szCs w:val="30"/>
                        </w:rPr>
                        <w:t>btn5.grid(row=6, pady=(20,10), column=2)</w:t>
                      </w:r>
                    </w:p>
                    <w:p>
                      <w:pPr>
                        <w:pStyle w:val="19"/>
                        <w:overflowPunct w:val="0"/>
                        <w:rPr>
                          <w:color w:val="000000"/>
                        </w:rPr>
                      </w:pPr>
                    </w:p>
                    <w:p>
                      <w:pPr>
                        <w:pStyle w:val="19"/>
                        <w:overflowPunct w:val="0"/>
                        <w:rPr>
                          <w:color w:val="000000"/>
                        </w:rPr>
                      </w:pPr>
                      <w:r>
                        <w:rPr>
                          <w:color w:val="000000"/>
                          <w:sz w:val="24"/>
                          <w:szCs w:val="30"/>
                        </w:rPr>
                        <w:t>btn7 = tk.Button(frame1, text="identify", fg="orange",command=maincall, compound='left', image=btn7_image, height=90, width=180)</w:t>
                      </w:r>
                    </w:p>
                    <w:p>
                      <w:pPr>
                        <w:pStyle w:val="19"/>
                        <w:overflowPunct w:val="0"/>
                        <w:rPr>
                          <w:color w:val="000000"/>
                        </w:rPr>
                      </w:pPr>
                      <w:r>
                        <w:rPr>
                          <w:color w:val="000000"/>
                          <w:sz w:val="24"/>
                          <w:szCs w:val="30"/>
                        </w:rPr>
                        <w:t>btn7['font'] = btn_font</w:t>
                      </w:r>
                    </w:p>
                    <w:p>
                      <w:pPr>
                        <w:pStyle w:val="19"/>
                        <w:overflowPunct w:val="0"/>
                        <w:rPr>
                          <w:color w:val="000000"/>
                        </w:rPr>
                      </w:pPr>
                      <w:r>
                        <w:rPr>
                          <w:color w:val="000000"/>
                          <w:sz w:val="24"/>
                          <w:szCs w:val="30"/>
                        </w:rPr>
                        <w:t>btn7.grid(row=3, column=2, pady=(20,10))</w:t>
                      </w:r>
                    </w:p>
                    <w:p>
                      <w:pPr>
                        <w:pStyle w:val="19"/>
                        <w:overflowPunct w:val="0"/>
                        <w:rPr>
                          <w:color w:val="000000"/>
                        </w:rPr>
                      </w:pPr>
                    </w:p>
                    <w:p>
                      <w:pPr>
                        <w:pStyle w:val="19"/>
                        <w:overflowPunct w:val="0"/>
                        <w:rPr>
                          <w:color w:val="000000"/>
                        </w:rPr>
                      </w:pPr>
                      <w:r>
                        <w:rPr>
                          <w:color w:val="000000"/>
                          <w:sz w:val="24"/>
                          <w:szCs w:val="30"/>
                        </w:rPr>
                        <w:t>frame1.pack()</w:t>
                      </w:r>
                    </w:p>
                    <w:p>
                      <w:pPr>
                        <w:pStyle w:val="19"/>
                        <w:overflowPunct w:val="0"/>
                        <w:rPr>
                          <w:color w:val="000000"/>
                        </w:rPr>
                      </w:pPr>
                      <w:r>
                        <w:rPr>
                          <w:color w:val="000000"/>
                          <w:sz w:val="24"/>
                          <w:szCs w:val="30"/>
                        </w:rPr>
                        <w:t>window.mainloop()</w:t>
                      </w:r>
                    </w:p>
                    <w:p>
                      <w:pPr>
                        <w:pStyle w:val="19"/>
                        <w:overflowPunct w:val="0"/>
                        <w:rPr>
                          <w:color w:val="000000"/>
                        </w:rPr>
                      </w:pPr>
                    </w:p>
                    <w:p>
                      <w:pPr>
                        <w:pStyle w:val="19"/>
                        <w:overflowPunct w:val="0"/>
                        <w:rPr>
                          <w:color w:val="000000"/>
                        </w:rPr>
                      </w:pPr>
                    </w:p>
                    <w:p>
                      <w:pPr>
                        <w:pStyle w:val="19"/>
                        <w:overflowPunct w:val="0"/>
                        <w:rPr>
                          <w:color w:val="000000"/>
                        </w:rPr>
                      </w:pPr>
                    </w:p>
                  </w:txbxContent>
                </v:textbox>
              </v:rect>
            </w:pict>
          </mc:Fallback>
        </mc:AlternateContent>
      </w:r>
      <w:r>
        <w:br w:type="page"/>
      </w:r>
    </w:p>
    <w:p>
      <w:pPr>
        <w:bidi w:val="0"/>
        <w:jc w:val="left"/>
        <w:rPr>
          <w:rFonts w:ascii="FreeSerif" w:hAnsi="FreeSerif"/>
          <w:b w:val="0"/>
          <w:bCs w:val="0"/>
          <w:sz w:val="36"/>
          <w:szCs w:val="24"/>
        </w:rPr>
      </w:pPr>
      <w:r>
        <w:rPr>
          <w:rFonts w:ascii="FreeSerif" w:hAnsi="FreeSerif"/>
          <w:b w:val="0"/>
          <w:bCs w:val="0"/>
          <w:sz w:val="36"/>
          <w:szCs w:val="24"/>
        </w:rPr>
        <w:t>Monitors is divided into two modules.</w:t>
      </w:r>
    </w:p>
    <w:p>
      <w:pPr>
        <w:numPr>
          <w:ilvl w:val="0"/>
          <w:numId w:val="12"/>
        </w:numPr>
        <w:bidi w:val="0"/>
        <w:jc w:val="left"/>
        <w:rPr>
          <w:rFonts w:ascii="FreeSerif" w:hAnsi="FreeSerif"/>
          <w:b w:val="0"/>
          <w:bCs w:val="0"/>
          <w:sz w:val="36"/>
          <w:szCs w:val="24"/>
        </w:rPr>
      </w:pPr>
      <w:r>
        <w:rPr>
          <w:rFonts w:ascii="FreeSerif" w:hAnsi="FreeSerif"/>
          <w:b w:val="0"/>
          <w:bCs w:val="0"/>
          <w:sz w:val="36"/>
          <w:szCs w:val="24"/>
        </w:rPr>
        <w:t>find_noise.py</w:t>
      </w:r>
    </w:p>
    <w:p>
      <w:pPr>
        <w:numPr>
          <w:ilvl w:val="0"/>
          <w:numId w:val="12"/>
        </w:num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243840</wp:posOffset>
                </wp:positionH>
                <wp:positionV relativeFrom="paragraph">
                  <wp:posOffset>447675</wp:posOffset>
                </wp:positionV>
                <wp:extent cx="5812155" cy="7710805"/>
                <wp:effectExtent l="0" t="0" r="0" b="0"/>
                <wp:wrapNone/>
                <wp:docPr id="17" name="Shape3"/>
                <wp:cNvGraphicFramePr/>
                <a:graphic xmlns:a="http://schemas.openxmlformats.org/drawingml/2006/main">
                  <a:graphicData uri="http://schemas.microsoft.com/office/word/2010/wordprocessingShape">
                    <wps:wsp>
                      <wps:cNvSpPr/>
                      <wps:spPr>
                        <a:xfrm>
                          <a:off x="0" y="0"/>
                          <a:ext cx="5811480" cy="77101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4"/>
                                <w:szCs w:val="30"/>
                              </w:rPr>
                              <w:t>import cv2</w:t>
                            </w:r>
                          </w:p>
                          <w:p>
                            <w:pPr>
                              <w:pStyle w:val="19"/>
                              <w:overflowPunct w:val="0"/>
                              <w:rPr>
                                <w:color w:val="000000"/>
                              </w:rPr>
                            </w:pPr>
                            <w:r>
                              <w:rPr>
                                <w:color w:val="000000"/>
                                <w:sz w:val="24"/>
                                <w:szCs w:val="30"/>
                              </w:rPr>
                              <w:t>from spot_diff import spot_diff</w:t>
                            </w:r>
                          </w:p>
                          <w:p>
                            <w:pPr>
                              <w:pStyle w:val="19"/>
                              <w:overflowPunct w:val="0"/>
                              <w:rPr>
                                <w:color w:val="000000"/>
                              </w:rPr>
                            </w:pPr>
                            <w:r>
                              <w:rPr>
                                <w:color w:val="000000"/>
                                <w:sz w:val="24"/>
                                <w:szCs w:val="30"/>
                              </w:rPr>
                              <w:t>import time</w:t>
                            </w:r>
                          </w:p>
                          <w:p>
                            <w:pPr>
                              <w:pStyle w:val="19"/>
                              <w:overflowPunct w:val="0"/>
                              <w:rPr>
                                <w:color w:val="000000"/>
                              </w:rPr>
                            </w:pPr>
                            <w:r>
                              <w:rPr>
                                <w:color w:val="000000"/>
                                <w:sz w:val="24"/>
                                <w:szCs w:val="30"/>
                              </w:rPr>
                              <w:t>import numpy as np</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def find_motion():</w:t>
                            </w:r>
                          </w:p>
                          <w:p>
                            <w:pPr>
                              <w:pStyle w:val="19"/>
                              <w:overflowPunct w:val="0"/>
                              <w:rPr>
                                <w:color w:val="000000"/>
                              </w:rPr>
                            </w:pPr>
                          </w:p>
                          <w:p>
                            <w:pPr>
                              <w:pStyle w:val="19"/>
                              <w:overflowPunct w:val="0"/>
                              <w:rPr>
                                <w:color w:val="000000"/>
                              </w:rPr>
                            </w:pPr>
                            <w:r>
                              <w:rPr>
                                <w:color w:val="000000"/>
                                <w:sz w:val="24"/>
                                <w:szCs w:val="30"/>
                              </w:rPr>
                              <w:t>motion_detected = False</w:t>
                            </w:r>
                          </w:p>
                          <w:p>
                            <w:pPr>
                              <w:pStyle w:val="19"/>
                              <w:overflowPunct w:val="0"/>
                              <w:rPr>
                                <w:color w:val="000000"/>
                              </w:rPr>
                            </w:pPr>
                            <w:r>
                              <w:rPr>
                                <w:color w:val="000000"/>
                                <w:sz w:val="24"/>
                                <w:szCs w:val="30"/>
                              </w:rPr>
                              <w:t>is_start_done = False</w:t>
                            </w:r>
                          </w:p>
                          <w:p>
                            <w:pPr>
                              <w:pStyle w:val="19"/>
                              <w:overflowPunct w:val="0"/>
                              <w:rPr>
                                <w:color w:val="000000"/>
                              </w:rPr>
                            </w:pPr>
                          </w:p>
                          <w:p>
                            <w:pPr>
                              <w:pStyle w:val="19"/>
                              <w:overflowPunct w:val="0"/>
                              <w:rPr>
                                <w:color w:val="000000"/>
                              </w:rPr>
                            </w:pPr>
                            <w:r>
                              <w:rPr>
                                <w:color w:val="000000"/>
                                <w:sz w:val="24"/>
                                <w:szCs w:val="30"/>
                              </w:rPr>
                              <w:t>cap = cv2.VideoCapture(0)</w:t>
                            </w:r>
                          </w:p>
                          <w:p>
                            <w:pPr>
                              <w:pStyle w:val="19"/>
                              <w:overflowPunct w:val="0"/>
                              <w:rPr>
                                <w:color w:val="000000"/>
                              </w:rPr>
                            </w:pPr>
                          </w:p>
                          <w:p>
                            <w:pPr>
                              <w:pStyle w:val="19"/>
                              <w:overflowPunct w:val="0"/>
                              <w:rPr>
                                <w:color w:val="000000"/>
                              </w:rPr>
                            </w:pPr>
                            <w:r>
                              <w:rPr>
                                <w:color w:val="000000"/>
                                <w:sz w:val="24"/>
                                <w:szCs w:val="30"/>
                              </w:rPr>
                              <w:t>check = []</w:t>
                            </w:r>
                          </w:p>
                          <w:p>
                            <w:pPr>
                              <w:pStyle w:val="19"/>
                              <w:overflowPunct w:val="0"/>
                              <w:rPr>
                                <w:color w:val="000000"/>
                              </w:rPr>
                            </w:pPr>
                          </w:p>
                          <w:p>
                            <w:pPr>
                              <w:pStyle w:val="19"/>
                              <w:overflowPunct w:val="0"/>
                              <w:rPr>
                                <w:color w:val="000000"/>
                              </w:rPr>
                            </w:pPr>
                            <w:r>
                              <w:rPr>
                                <w:color w:val="000000"/>
                                <w:sz w:val="24"/>
                                <w:szCs w:val="30"/>
                              </w:rPr>
                              <w:t>print("waiting for 2 seconds")</w:t>
                            </w:r>
                          </w:p>
                          <w:p>
                            <w:pPr>
                              <w:pStyle w:val="19"/>
                              <w:overflowPunct w:val="0"/>
                              <w:rPr>
                                <w:color w:val="000000"/>
                              </w:rPr>
                            </w:pPr>
                            <w:r>
                              <w:rPr>
                                <w:color w:val="000000"/>
                                <w:sz w:val="24"/>
                                <w:szCs w:val="30"/>
                              </w:rPr>
                              <w:t>time.sleep(2)</w:t>
                            </w:r>
                          </w:p>
                          <w:p>
                            <w:pPr>
                              <w:pStyle w:val="19"/>
                              <w:overflowPunct w:val="0"/>
                              <w:rPr>
                                <w:color w:val="000000"/>
                              </w:rPr>
                            </w:pPr>
                            <w:r>
                              <w:rPr>
                                <w:color w:val="000000"/>
                                <w:sz w:val="24"/>
                                <w:szCs w:val="30"/>
                              </w:rPr>
                              <w:t>frame1 = cap.read()</w:t>
                            </w:r>
                          </w:p>
                          <w:p>
                            <w:pPr>
                              <w:pStyle w:val="19"/>
                              <w:overflowPunct w:val="0"/>
                              <w:rPr>
                                <w:color w:val="000000"/>
                              </w:rPr>
                            </w:pPr>
                          </w:p>
                          <w:p>
                            <w:pPr>
                              <w:pStyle w:val="19"/>
                              <w:overflowPunct w:val="0"/>
                              <w:rPr>
                                <w:color w:val="000000"/>
                              </w:rPr>
                            </w:pPr>
                            <w:r>
                              <w:rPr>
                                <w:color w:val="000000"/>
                                <w:sz w:val="24"/>
                                <w:szCs w:val="30"/>
                              </w:rPr>
                              <w:t>_, frm1 = cap.read()</w:t>
                            </w:r>
                          </w:p>
                          <w:p>
                            <w:pPr>
                              <w:pStyle w:val="19"/>
                              <w:overflowPunct w:val="0"/>
                              <w:rPr>
                                <w:color w:val="000000"/>
                              </w:rPr>
                            </w:pPr>
                            <w:r>
                              <w:rPr>
                                <w:color w:val="000000"/>
                                <w:sz w:val="24"/>
                                <w:szCs w:val="30"/>
                              </w:rPr>
                              <w:t>frm1 = cv2.cvtColor(frm1, cv2.COLOR_BGR2GRAY)</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while True:</w:t>
                            </w:r>
                          </w:p>
                          <w:p>
                            <w:pPr>
                              <w:pStyle w:val="19"/>
                              <w:overflowPunct w:val="0"/>
                              <w:rPr>
                                <w:color w:val="000000"/>
                              </w:rPr>
                            </w:pPr>
                            <w:r>
                              <w:rPr>
                                <w:color w:val="000000"/>
                                <w:sz w:val="24"/>
                                <w:szCs w:val="30"/>
                              </w:rPr>
                              <w:t>_, frm2 = cap.read()</w:t>
                            </w:r>
                          </w:p>
                          <w:p>
                            <w:pPr>
                              <w:pStyle w:val="19"/>
                              <w:overflowPunct w:val="0"/>
                              <w:rPr>
                                <w:color w:val="000000"/>
                              </w:rPr>
                            </w:pPr>
                            <w:r>
                              <w:rPr>
                                <w:color w:val="000000"/>
                                <w:sz w:val="24"/>
                                <w:szCs w:val="30"/>
                              </w:rPr>
                              <w:t>frm2 = cv2.cvtColor(frm2, cv2.COLOR_BGR2GRAY)</w:t>
                            </w:r>
                          </w:p>
                          <w:p>
                            <w:pPr>
                              <w:pStyle w:val="19"/>
                              <w:overflowPunct w:val="0"/>
                              <w:rPr>
                                <w:color w:val="000000"/>
                              </w:rPr>
                            </w:pPr>
                          </w:p>
                          <w:p>
                            <w:pPr>
                              <w:pStyle w:val="19"/>
                              <w:overflowPunct w:val="0"/>
                              <w:rPr>
                                <w:color w:val="000000"/>
                              </w:rPr>
                            </w:pPr>
                            <w:r>
                              <w:rPr>
                                <w:color w:val="000000"/>
                                <w:sz w:val="24"/>
                                <w:szCs w:val="30"/>
                              </w:rPr>
                              <w:t>diff = cv2.absdiff(frm1, frm2)</w:t>
                            </w:r>
                          </w:p>
                          <w:p>
                            <w:pPr>
                              <w:pStyle w:val="19"/>
                              <w:overflowPunct w:val="0"/>
                              <w:rPr>
                                <w:color w:val="000000"/>
                              </w:rPr>
                            </w:pPr>
                          </w:p>
                          <w:p>
                            <w:pPr>
                              <w:pStyle w:val="19"/>
                              <w:overflowPunct w:val="0"/>
                              <w:rPr>
                                <w:color w:val="000000"/>
                              </w:rPr>
                            </w:pPr>
                            <w:r>
                              <w:rPr>
                                <w:color w:val="000000"/>
                                <w:sz w:val="24"/>
                                <w:szCs w:val="30"/>
                              </w:rPr>
                              <w:t>_, thresh = cv2.threshold(diff, 30, 255, cv2.THRESH_BINARY)</w:t>
                            </w:r>
                          </w:p>
                          <w:p>
                            <w:pPr>
                              <w:pStyle w:val="19"/>
                              <w:overflowPunct w:val="0"/>
                              <w:rPr>
                                <w:color w:val="000000"/>
                              </w:rPr>
                            </w:pPr>
                          </w:p>
                          <w:p>
                            <w:pPr>
                              <w:pStyle w:val="19"/>
                              <w:overflowPunct w:val="0"/>
                              <w:rPr>
                                <w:color w:val="000000"/>
                              </w:rPr>
                            </w:pPr>
                            <w:r>
                              <w:rPr>
                                <w:color w:val="000000"/>
                                <w:sz w:val="24"/>
                                <w:szCs w:val="30"/>
                              </w:rPr>
                              <w:t>contors = cv2.findContours(thresh, cv2.RETR_EXTERNAL, cv2.CHAIN_APPROX_SIMPLE)[0]</w:t>
                            </w:r>
                          </w:p>
                          <w:p>
                            <w:pPr>
                              <w:pStyle w:val="19"/>
                              <w:overflowPunct w:val="0"/>
                              <w:rPr>
                                <w:color w:val="000000"/>
                              </w:rPr>
                            </w:pPr>
                          </w:p>
                          <w:p>
                            <w:pPr>
                              <w:pStyle w:val="19"/>
                              <w:overflowPunct w:val="0"/>
                              <w:rPr>
                                <w:color w:val="000000"/>
                              </w:rPr>
                            </w:pPr>
                            <w:r>
                              <w:rPr>
                                <w:color w:val="000000"/>
                                <w:sz w:val="24"/>
                                <w:szCs w:val="30"/>
                              </w:rPr>
                              <w:t>#look at it</w:t>
                            </w:r>
                          </w:p>
                          <w:p>
                            <w:pPr>
                              <w:pStyle w:val="19"/>
                              <w:overflowPunct w:val="0"/>
                              <w:rPr>
                                <w:color w:val="000000"/>
                              </w:rPr>
                            </w:pPr>
                            <w:r>
                              <w:rPr>
                                <w:color w:val="000000"/>
                                <w:sz w:val="24"/>
                                <w:szCs w:val="30"/>
                              </w:rPr>
                              <w:t>contors = [c for c in contors if cv2.contourArea(c) &gt; 25]</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if len(contors) &gt; 5:</w:t>
                            </w:r>
                          </w:p>
                          <w:p>
                            <w:pPr>
                              <w:pStyle w:val="19"/>
                              <w:overflowPunct w:val="0"/>
                              <w:rPr>
                                <w:color w:val="000000"/>
                              </w:rPr>
                            </w:pPr>
                            <w:r>
                              <w:rPr>
                                <w:color w:val="000000"/>
                                <w:sz w:val="24"/>
                                <w:szCs w:val="30"/>
                              </w:rPr>
                              <w:t>cv2.putText(thresh, "motion detected", (50,50), cv2.FONT_HERSHEY_SIMPLEX, 2, 255)</w:t>
                            </w:r>
                          </w:p>
                          <w:p>
                            <w:pPr>
                              <w:pStyle w:val="19"/>
                              <w:overflowPunct w:val="0"/>
                              <w:rPr>
                                <w:color w:val="000000"/>
                              </w:rPr>
                            </w:pPr>
                            <w:r>
                              <w:rPr>
                                <w:color w:val="000000"/>
                                <w:sz w:val="24"/>
                                <w:szCs w:val="30"/>
                              </w:rPr>
                              <w:t>motion_detected = True</w:t>
                            </w:r>
                          </w:p>
                          <w:p>
                            <w:pPr>
                              <w:pStyle w:val="19"/>
                              <w:overflowPunct w:val="0"/>
                              <w:rPr>
                                <w:color w:val="000000"/>
                              </w:rPr>
                            </w:pPr>
                            <w:r>
                              <w:rPr>
                                <w:color w:val="000000"/>
                                <w:sz w:val="24"/>
                                <w:szCs w:val="30"/>
                              </w:rPr>
                              <w:t>is_start_done = False</w:t>
                            </w:r>
                          </w:p>
                          <w:p>
                            <w:pPr>
                              <w:pStyle w:val="19"/>
                              <w:overflowPunct w:val="0"/>
                              <w:rPr>
                                <w:color w:val="000000"/>
                              </w:rPr>
                            </w:pPr>
                          </w:p>
                          <w:p>
                            <w:pPr>
                              <w:pStyle w:val="19"/>
                              <w:overflowPunct w:val="0"/>
                              <w:rPr>
                                <w:color w:val="000000"/>
                              </w:rPr>
                            </w:pPr>
                          </w:p>
                        </w:txbxContent>
                      </wps:txbx>
                      <wps:bodyPr lIns="0" tIns="0" rIns="0" bIns="0">
                        <a:spAutoFit/>
                      </wps:bodyPr>
                    </wps:wsp>
                  </a:graphicData>
                </a:graphic>
              </wp:anchor>
            </w:drawing>
          </mc:Choice>
          <mc:Fallback>
            <w:pict>
              <v:rect id="Shape3" o:spid="_x0000_s1026" o:spt="1" style="position:absolute;left:0pt;margin-left:19.2pt;margin-top:35.25pt;height:607.15pt;width:457.65pt;z-index:251659264;mso-width-relative:page;mso-height-relative:page;" fillcolor="#EEEEEE" filled="t" stroked="f" coordsize="21600,21600" o:gfxdata="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ndsM42QAAAAoBAAAPAAAAAAAAAAEAIAAAACIAAABkcnMvZG93bnJldi54bWxQ&#10;SwECFAAUAAAACACHTuJAxzjXaL0BAACcAwAADgAAAAAAAAABACAAAAAoAQAAZHJzL2Uyb0RvYy54&#10;bWxQSwUGAAAAAAYABgBZAQAAVwUAAAAA&#10;">
                <v:fill on="t" focussize="0,0"/>
                <v:stroke on="f"/>
                <v:imagedata o:title=""/>
                <o:lock v:ext="edit" aspectratio="f"/>
                <v:textbox inset="0mm,0mm,0mm,0mm" style="mso-fit-shape-to-text:t;">
                  <w:txbxContent>
                    <w:p>
                      <w:pPr>
                        <w:pStyle w:val="19"/>
                        <w:overflowPunct w:val="0"/>
                        <w:rPr>
                          <w:color w:val="000000"/>
                        </w:rPr>
                      </w:pPr>
                      <w:r>
                        <w:rPr>
                          <w:color w:val="000000"/>
                          <w:sz w:val="24"/>
                          <w:szCs w:val="30"/>
                        </w:rPr>
                        <w:t>import cv2</w:t>
                      </w:r>
                    </w:p>
                    <w:p>
                      <w:pPr>
                        <w:pStyle w:val="19"/>
                        <w:overflowPunct w:val="0"/>
                        <w:rPr>
                          <w:color w:val="000000"/>
                        </w:rPr>
                      </w:pPr>
                      <w:r>
                        <w:rPr>
                          <w:color w:val="000000"/>
                          <w:sz w:val="24"/>
                          <w:szCs w:val="30"/>
                        </w:rPr>
                        <w:t>from spot_diff import spot_diff</w:t>
                      </w:r>
                    </w:p>
                    <w:p>
                      <w:pPr>
                        <w:pStyle w:val="19"/>
                        <w:overflowPunct w:val="0"/>
                        <w:rPr>
                          <w:color w:val="000000"/>
                        </w:rPr>
                      </w:pPr>
                      <w:r>
                        <w:rPr>
                          <w:color w:val="000000"/>
                          <w:sz w:val="24"/>
                          <w:szCs w:val="30"/>
                        </w:rPr>
                        <w:t>import time</w:t>
                      </w:r>
                    </w:p>
                    <w:p>
                      <w:pPr>
                        <w:pStyle w:val="19"/>
                        <w:overflowPunct w:val="0"/>
                        <w:rPr>
                          <w:color w:val="000000"/>
                        </w:rPr>
                      </w:pPr>
                      <w:r>
                        <w:rPr>
                          <w:color w:val="000000"/>
                          <w:sz w:val="24"/>
                          <w:szCs w:val="30"/>
                        </w:rPr>
                        <w:t>import numpy as np</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def find_motion():</w:t>
                      </w:r>
                    </w:p>
                    <w:p>
                      <w:pPr>
                        <w:pStyle w:val="19"/>
                        <w:overflowPunct w:val="0"/>
                        <w:rPr>
                          <w:color w:val="000000"/>
                        </w:rPr>
                      </w:pPr>
                    </w:p>
                    <w:p>
                      <w:pPr>
                        <w:pStyle w:val="19"/>
                        <w:overflowPunct w:val="0"/>
                        <w:rPr>
                          <w:color w:val="000000"/>
                        </w:rPr>
                      </w:pPr>
                      <w:r>
                        <w:rPr>
                          <w:color w:val="000000"/>
                          <w:sz w:val="24"/>
                          <w:szCs w:val="30"/>
                        </w:rPr>
                        <w:t>motion_detected = False</w:t>
                      </w:r>
                    </w:p>
                    <w:p>
                      <w:pPr>
                        <w:pStyle w:val="19"/>
                        <w:overflowPunct w:val="0"/>
                        <w:rPr>
                          <w:color w:val="000000"/>
                        </w:rPr>
                      </w:pPr>
                      <w:r>
                        <w:rPr>
                          <w:color w:val="000000"/>
                          <w:sz w:val="24"/>
                          <w:szCs w:val="30"/>
                        </w:rPr>
                        <w:t>is_start_done = False</w:t>
                      </w:r>
                    </w:p>
                    <w:p>
                      <w:pPr>
                        <w:pStyle w:val="19"/>
                        <w:overflowPunct w:val="0"/>
                        <w:rPr>
                          <w:color w:val="000000"/>
                        </w:rPr>
                      </w:pPr>
                    </w:p>
                    <w:p>
                      <w:pPr>
                        <w:pStyle w:val="19"/>
                        <w:overflowPunct w:val="0"/>
                        <w:rPr>
                          <w:color w:val="000000"/>
                        </w:rPr>
                      </w:pPr>
                      <w:r>
                        <w:rPr>
                          <w:color w:val="000000"/>
                          <w:sz w:val="24"/>
                          <w:szCs w:val="30"/>
                        </w:rPr>
                        <w:t>cap = cv2.VideoCapture(0)</w:t>
                      </w:r>
                    </w:p>
                    <w:p>
                      <w:pPr>
                        <w:pStyle w:val="19"/>
                        <w:overflowPunct w:val="0"/>
                        <w:rPr>
                          <w:color w:val="000000"/>
                        </w:rPr>
                      </w:pPr>
                    </w:p>
                    <w:p>
                      <w:pPr>
                        <w:pStyle w:val="19"/>
                        <w:overflowPunct w:val="0"/>
                        <w:rPr>
                          <w:color w:val="000000"/>
                        </w:rPr>
                      </w:pPr>
                      <w:r>
                        <w:rPr>
                          <w:color w:val="000000"/>
                          <w:sz w:val="24"/>
                          <w:szCs w:val="30"/>
                        </w:rPr>
                        <w:t>check = []</w:t>
                      </w:r>
                    </w:p>
                    <w:p>
                      <w:pPr>
                        <w:pStyle w:val="19"/>
                        <w:overflowPunct w:val="0"/>
                        <w:rPr>
                          <w:color w:val="000000"/>
                        </w:rPr>
                      </w:pPr>
                    </w:p>
                    <w:p>
                      <w:pPr>
                        <w:pStyle w:val="19"/>
                        <w:overflowPunct w:val="0"/>
                        <w:rPr>
                          <w:color w:val="000000"/>
                        </w:rPr>
                      </w:pPr>
                      <w:r>
                        <w:rPr>
                          <w:color w:val="000000"/>
                          <w:sz w:val="24"/>
                          <w:szCs w:val="30"/>
                        </w:rPr>
                        <w:t>print("waiting for 2 seconds")</w:t>
                      </w:r>
                    </w:p>
                    <w:p>
                      <w:pPr>
                        <w:pStyle w:val="19"/>
                        <w:overflowPunct w:val="0"/>
                        <w:rPr>
                          <w:color w:val="000000"/>
                        </w:rPr>
                      </w:pPr>
                      <w:r>
                        <w:rPr>
                          <w:color w:val="000000"/>
                          <w:sz w:val="24"/>
                          <w:szCs w:val="30"/>
                        </w:rPr>
                        <w:t>time.sleep(2)</w:t>
                      </w:r>
                    </w:p>
                    <w:p>
                      <w:pPr>
                        <w:pStyle w:val="19"/>
                        <w:overflowPunct w:val="0"/>
                        <w:rPr>
                          <w:color w:val="000000"/>
                        </w:rPr>
                      </w:pPr>
                      <w:r>
                        <w:rPr>
                          <w:color w:val="000000"/>
                          <w:sz w:val="24"/>
                          <w:szCs w:val="30"/>
                        </w:rPr>
                        <w:t>frame1 = cap.read()</w:t>
                      </w:r>
                    </w:p>
                    <w:p>
                      <w:pPr>
                        <w:pStyle w:val="19"/>
                        <w:overflowPunct w:val="0"/>
                        <w:rPr>
                          <w:color w:val="000000"/>
                        </w:rPr>
                      </w:pPr>
                    </w:p>
                    <w:p>
                      <w:pPr>
                        <w:pStyle w:val="19"/>
                        <w:overflowPunct w:val="0"/>
                        <w:rPr>
                          <w:color w:val="000000"/>
                        </w:rPr>
                      </w:pPr>
                      <w:r>
                        <w:rPr>
                          <w:color w:val="000000"/>
                          <w:sz w:val="24"/>
                          <w:szCs w:val="30"/>
                        </w:rPr>
                        <w:t>_, frm1 = cap.read()</w:t>
                      </w:r>
                    </w:p>
                    <w:p>
                      <w:pPr>
                        <w:pStyle w:val="19"/>
                        <w:overflowPunct w:val="0"/>
                        <w:rPr>
                          <w:color w:val="000000"/>
                        </w:rPr>
                      </w:pPr>
                      <w:r>
                        <w:rPr>
                          <w:color w:val="000000"/>
                          <w:sz w:val="24"/>
                          <w:szCs w:val="30"/>
                        </w:rPr>
                        <w:t>frm1 = cv2.cvtColor(frm1, cv2.COLOR_BGR2GRAY)</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while True:</w:t>
                      </w:r>
                    </w:p>
                    <w:p>
                      <w:pPr>
                        <w:pStyle w:val="19"/>
                        <w:overflowPunct w:val="0"/>
                        <w:rPr>
                          <w:color w:val="000000"/>
                        </w:rPr>
                      </w:pPr>
                      <w:r>
                        <w:rPr>
                          <w:color w:val="000000"/>
                          <w:sz w:val="24"/>
                          <w:szCs w:val="30"/>
                        </w:rPr>
                        <w:t>_, frm2 = cap.read()</w:t>
                      </w:r>
                    </w:p>
                    <w:p>
                      <w:pPr>
                        <w:pStyle w:val="19"/>
                        <w:overflowPunct w:val="0"/>
                        <w:rPr>
                          <w:color w:val="000000"/>
                        </w:rPr>
                      </w:pPr>
                      <w:r>
                        <w:rPr>
                          <w:color w:val="000000"/>
                          <w:sz w:val="24"/>
                          <w:szCs w:val="30"/>
                        </w:rPr>
                        <w:t>frm2 = cv2.cvtColor(frm2, cv2.COLOR_BGR2GRAY)</w:t>
                      </w:r>
                    </w:p>
                    <w:p>
                      <w:pPr>
                        <w:pStyle w:val="19"/>
                        <w:overflowPunct w:val="0"/>
                        <w:rPr>
                          <w:color w:val="000000"/>
                        </w:rPr>
                      </w:pPr>
                    </w:p>
                    <w:p>
                      <w:pPr>
                        <w:pStyle w:val="19"/>
                        <w:overflowPunct w:val="0"/>
                        <w:rPr>
                          <w:color w:val="000000"/>
                        </w:rPr>
                      </w:pPr>
                      <w:r>
                        <w:rPr>
                          <w:color w:val="000000"/>
                          <w:sz w:val="24"/>
                          <w:szCs w:val="30"/>
                        </w:rPr>
                        <w:t>diff = cv2.absdiff(frm1, frm2)</w:t>
                      </w:r>
                    </w:p>
                    <w:p>
                      <w:pPr>
                        <w:pStyle w:val="19"/>
                        <w:overflowPunct w:val="0"/>
                        <w:rPr>
                          <w:color w:val="000000"/>
                        </w:rPr>
                      </w:pPr>
                    </w:p>
                    <w:p>
                      <w:pPr>
                        <w:pStyle w:val="19"/>
                        <w:overflowPunct w:val="0"/>
                        <w:rPr>
                          <w:color w:val="000000"/>
                        </w:rPr>
                      </w:pPr>
                      <w:r>
                        <w:rPr>
                          <w:color w:val="000000"/>
                          <w:sz w:val="24"/>
                          <w:szCs w:val="30"/>
                        </w:rPr>
                        <w:t>_, thresh = cv2.threshold(diff, 30, 255, cv2.THRESH_BINARY)</w:t>
                      </w:r>
                    </w:p>
                    <w:p>
                      <w:pPr>
                        <w:pStyle w:val="19"/>
                        <w:overflowPunct w:val="0"/>
                        <w:rPr>
                          <w:color w:val="000000"/>
                        </w:rPr>
                      </w:pPr>
                    </w:p>
                    <w:p>
                      <w:pPr>
                        <w:pStyle w:val="19"/>
                        <w:overflowPunct w:val="0"/>
                        <w:rPr>
                          <w:color w:val="000000"/>
                        </w:rPr>
                      </w:pPr>
                      <w:r>
                        <w:rPr>
                          <w:color w:val="000000"/>
                          <w:sz w:val="24"/>
                          <w:szCs w:val="30"/>
                        </w:rPr>
                        <w:t>contors = cv2.findContours(thresh, cv2.RETR_EXTERNAL, cv2.CHAIN_APPROX_SIMPLE)[0]</w:t>
                      </w:r>
                    </w:p>
                    <w:p>
                      <w:pPr>
                        <w:pStyle w:val="19"/>
                        <w:overflowPunct w:val="0"/>
                        <w:rPr>
                          <w:color w:val="000000"/>
                        </w:rPr>
                      </w:pPr>
                    </w:p>
                    <w:p>
                      <w:pPr>
                        <w:pStyle w:val="19"/>
                        <w:overflowPunct w:val="0"/>
                        <w:rPr>
                          <w:color w:val="000000"/>
                        </w:rPr>
                      </w:pPr>
                      <w:r>
                        <w:rPr>
                          <w:color w:val="000000"/>
                          <w:sz w:val="24"/>
                          <w:szCs w:val="30"/>
                        </w:rPr>
                        <w:t>#look at it</w:t>
                      </w:r>
                    </w:p>
                    <w:p>
                      <w:pPr>
                        <w:pStyle w:val="19"/>
                        <w:overflowPunct w:val="0"/>
                        <w:rPr>
                          <w:color w:val="000000"/>
                        </w:rPr>
                      </w:pPr>
                      <w:r>
                        <w:rPr>
                          <w:color w:val="000000"/>
                          <w:sz w:val="24"/>
                          <w:szCs w:val="30"/>
                        </w:rPr>
                        <w:t>contors = [c for c in contors if cv2.contourArea(c) &gt; 25]</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4"/>
                          <w:szCs w:val="30"/>
                        </w:rPr>
                        <w:t>if len(contors) &gt; 5:</w:t>
                      </w:r>
                    </w:p>
                    <w:p>
                      <w:pPr>
                        <w:pStyle w:val="19"/>
                        <w:overflowPunct w:val="0"/>
                        <w:rPr>
                          <w:color w:val="000000"/>
                        </w:rPr>
                      </w:pPr>
                      <w:r>
                        <w:rPr>
                          <w:color w:val="000000"/>
                          <w:sz w:val="24"/>
                          <w:szCs w:val="30"/>
                        </w:rPr>
                        <w:t>cv2.putText(thresh, "motion detected", (50,50), cv2.FONT_HERSHEY_SIMPLEX, 2, 255)</w:t>
                      </w:r>
                    </w:p>
                    <w:p>
                      <w:pPr>
                        <w:pStyle w:val="19"/>
                        <w:overflowPunct w:val="0"/>
                        <w:rPr>
                          <w:color w:val="000000"/>
                        </w:rPr>
                      </w:pPr>
                      <w:r>
                        <w:rPr>
                          <w:color w:val="000000"/>
                          <w:sz w:val="24"/>
                          <w:szCs w:val="30"/>
                        </w:rPr>
                        <w:t>motion_detected = True</w:t>
                      </w:r>
                    </w:p>
                    <w:p>
                      <w:pPr>
                        <w:pStyle w:val="19"/>
                        <w:overflowPunct w:val="0"/>
                        <w:rPr>
                          <w:color w:val="000000"/>
                        </w:rPr>
                      </w:pPr>
                      <w:r>
                        <w:rPr>
                          <w:color w:val="000000"/>
                          <w:sz w:val="24"/>
                          <w:szCs w:val="30"/>
                        </w:rPr>
                        <w:t>is_start_done = False</w:t>
                      </w:r>
                    </w:p>
                    <w:p>
                      <w:pPr>
                        <w:pStyle w:val="19"/>
                        <w:overflowPunct w:val="0"/>
                        <w:rPr>
                          <w:color w:val="000000"/>
                        </w:rPr>
                      </w:pPr>
                    </w:p>
                    <w:p>
                      <w:pPr>
                        <w:pStyle w:val="19"/>
                        <w:overflowPunct w:val="0"/>
                        <w:rPr>
                          <w:color w:val="000000"/>
                        </w:rPr>
                      </w:pPr>
                    </w:p>
                  </w:txbxContent>
                </v:textbox>
              </v:rect>
            </w:pict>
          </mc:Fallback>
        </mc:AlternateContent>
      </w:r>
      <w:r>
        <w:rPr>
          <w:rFonts w:ascii="FreeSerif" w:hAnsi="FreeSerif"/>
          <w:b w:val="0"/>
          <w:bCs w:val="0"/>
          <w:sz w:val="36"/>
          <w:szCs w:val="24"/>
        </w:rPr>
        <w:t>spot_diff.py</w:t>
      </w:r>
      <w:r>
        <w:br w:type="page"/>
      </w:r>
    </w:p>
    <w:p>
      <w:pPr>
        <w:widowControl/>
        <w:numPr>
          <w:ilvl w:val="0"/>
          <w:numId w:val="0"/>
        </w:numPr>
        <w:suppressAutoHyphens/>
        <w:bidi w:val="0"/>
        <w:ind w:left="0" w:firstLine="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184785</wp:posOffset>
                </wp:positionH>
                <wp:positionV relativeFrom="paragraph">
                  <wp:posOffset>103505</wp:posOffset>
                </wp:positionV>
                <wp:extent cx="5669280" cy="8061325"/>
                <wp:effectExtent l="0" t="0" r="0" b="0"/>
                <wp:wrapNone/>
                <wp:docPr id="19" name="Shape4"/>
                <wp:cNvGraphicFramePr/>
                <a:graphic xmlns:a="http://schemas.openxmlformats.org/drawingml/2006/main">
                  <a:graphicData uri="http://schemas.microsoft.com/office/word/2010/wordprocessingShape">
                    <wps:wsp>
                      <wps:cNvSpPr/>
                      <wps:spPr>
                        <a:xfrm>
                          <a:off x="0" y="0"/>
                          <a:ext cx="5668560" cy="806076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32"/>
                                <w:szCs w:val="44"/>
                              </w:rPr>
                              <w:t>elif motion_detected and len(contors) &lt; 3:</w:t>
                            </w:r>
                          </w:p>
                          <w:p>
                            <w:pPr>
                              <w:pStyle w:val="19"/>
                              <w:overflowPunct w:val="0"/>
                              <w:rPr>
                                <w:color w:val="000000"/>
                              </w:rPr>
                            </w:pPr>
                            <w:r>
                              <w:rPr>
                                <w:color w:val="000000"/>
                                <w:sz w:val="32"/>
                                <w:szCs w:val="44"/>
                              </w:rPr>
                              <w:t>if (is_start_done) == False:</w:t>
                            </w:r>
                          </w:p>
                          <w:p>
                            <w:pPr>
                              <w:pStyle w:val="19"/>
                              <w:overflowPunct w:val="0"/>
                              <w:rPr>
                                <w:color w:val="000000"/>
                              </w:rPr>
                            </w:pPr>
                            <w:r>
                              <w:rPr>
                                <w:color w:val="000000"/>
                                <w:sz w:val="32"/>
                                <w:szCs w:val="44"/>
                              </w:rPr>
                              <w:t>start = time.time()</w:t>
                            </w:r>
                          </w:p>
                          <w:p>
                            <w:pPr>
                              <w:pStyle w:val="19"/>
                              <w:overflowPunct w:val="0"/>
                              <w:rPr>
                                <w:color w:val="000000"/>
                              </w:rPr>
                            </w:pPr>
                            <w:r>
                              <w:rPr>
                                <w:color w:val="000000"/>
                                <w:sz w:val="32"/>
                                <w:szCs w:val="44"/>
                              </w:rPr>
                              <w:t>is_start_done = True</w:t>
                            </w:r>
                          </w:p>
                          <w:p>
                            <w:pPr>
                              <w:pStyle w:val="19"/>
                              <w:overflowPunct w:val="0"/>
                              <w:rPr>
                                <w:color w:val="000000"/>
                              </w:rPr>
                            </w:pPr>
                            <w:r>
                              <w:rPr>
                                <w:color w:val="000000"/>
                                <w:sz w:val="32"/>
                                <w:szCs w:val="44"/>
                              </w:rPr>
                              <w:t>end = time.time()</w:t>
                            </w:r>
                          </w:p>
                          <w:p>
                            <w:pPr>
                              <w:pStyle w:val="19"/>
                              <w:overflowPunct w:val="0"/>
                              <w:rPr>
                                <w:color w:val="000000"/>
                              </w:rPr>
                            </w:pPr>
                          </w:p>
                          <w:p>
                            <w:pPr>
                              <w:pStyle w:val="19"/>
                              <w:overflowPunct w:val="0"/>
                              <w:rPr>
                                <w:color w:val="000000"/>
                              </w:rPr>
                            </w:pPr>
                            <w:r>
                              <w:rPr>
                                <w:color w:val="000000"/>
                                <w:sz w:val="32"/>
                                <w:szCs w:val="44"/>
                              </w:rPr>
                              <w:t>end = time.time()</w:t>
                            </w:r>
                          </w:p>
                          <w:p>
                            <w:pPr>
                              <w:pStyle w:val="19"/>
                              <w:overflowPunct w:val="0"/>
                              <w:rPr>
                                <w:color w:val="000000"/>
                              </w:rPr>
                            </w:pPr>
                          </w:p>
                          <w:p>
                            <w:pPr>
                              <w:pStyle w:val="19"/>
                              <w:overflowPunct w:val="0"/>
                              <w:rPr>
                                <w:color w:val="000000"/>
                              </w:rPr>
                            </w:pPr>
                            <w:r>
                              <w:rPr>
                                <w:color w:val="000000"/>
                                <w:sz w:val="32"/>
                                <w:szCs w:val="44"/>
                              </w:rPr>
                              <w:t>print(end-start)</w:t>
                            </w:r>
                          </w:p>
                          <w:p>
                            <w:pPr>
                              <w:pStyle w:val="19"/>
                              <w:overflowPunct w:val="0"/>
                              <w:rPr>
                                <w:color w:val="000000"/>
                              </w:rPr>
                            </w:pPr>
                            <w:r>
                              <w:rPr>
                                <w:color w:val="000000"/>
                                <w:sz w:val="32"/>
                                <w:szCs w:val="44"/>
                              </w:rPr>
                              <w:t>if (end - start) &gt; 4:</w:t>
                            </w:r>
                          </w:p>
                          <w:p>
                            <w:pPr>
                              <w:pStyle w:val="19"/>
                              <w:overflowPunct w:val="0"/>
                              <w:rPr>
                                <w:color w:val="000000"/>
                              </w:rPr>
                            </w:pPr>
                            <w:r>
                              <w:rPr>
                                <w:color w:val="000000"/>
                                <w:sz w:val="32"/>
                                <w:szCs w:val="44"/>
                              </w:rPr>
                              <w:t>frame2 = cap.read()</w:t>
                            </w:r>
                          </w:p>
                          <w:p>
                            <w:pPr>
                              <w:pStyle w:val="19"/>
                              <w:overflowPunct w:val="0"/>
                              <w:rPr>
                                <w:color w:val="000000"/>
                              </w:rPr>
                            </w:pPr>
                            <w:r>
                              <w:rPr>
                                <w:color w:val="000000"/>
                                <w:sz w:val="32"/>
                                <w:szCs w:val="44"/>
                              </w:rPr>
                              <w:t>cap.release()</w:t>
                            </w:r>
                          </w:p>
                          <w:p>
                            <w:pPr>
                              <w:pStyle w:val="19"/>
                              <w:overflowPunct w:val="0"/>
                              <w:rPr>
                                <w:color w:val="000000"/>
                              </w:rPr>
                            </w:pPr>
                            <w:r>
                              <w:rPr>
                                <w:color w:val="000000"/>
                                <w:sz w:val="32"/>
                                <w:szCs w:val="44"/>
                              </w:rPr>
                              <w:t>cv2.destroyAllWindows()</w:t>
                            </w:r>
                          </w:p>
                          <w:p>
                            <w:pPr>
                              <w:pStyle w:val="19"/>
                              <w:overflowPunct w:val="0"/>
                              <w:rPr>
                                <w:color w:val="000000"/>
                              </w:rPr>
                            </w:pPr>
                            <w:r>
                              <w:rPr>
                                <w:color w:val="000000"/>
                                <w:sz w:val="32"/>
                                <w:szCs w:val="44"/>
                              </w:rPr>
                              <w:t>x = spot_diff(frame1, frame2)</w:t>
                            </w:r>
                          </w:p>
                          <w:p>
                            <w:pPr>
                              <w:pStyle w:val="19"/>
                              <w:overflowPunct w:val="0"/>
                              <w:rPr>
                                <w:color w:val="000000"/>
                              </w:rPr>
                            </w:pPr>
                            <w:r>
                              <w:rPr>
                                <w:color w:val="000000"/>
                                <w:sz w:val="32"/>
                                <w:szCs w:val="44"/>
                              </w:rPr>
                              <w:t>if x == 0:</w:t>
                            </w:r>
                          </w:p>
                          <w:p>
                            <w:pPr>
                              <w:pStyle w:val="19"/>
                              <w:overflowPunct w:val="0"/>
                              <w:rPr>
                                <w:color w:val="000000"/>
                              </w:rPr>
                            </w:pPr>
                            <w:r>
                              <w:rPr>
                                <w:color w:val="000000"/>
                                <w:sz w:val="32"/>
                                <w:szCs w:val="44"/>
                              </w:rPr>
                              <w:t>print("runnig again")</w:t>
                            </w:r>
                          </w:p>
                          <w:p>
                            <w:pPr>
                              <w:pStyle w:val="19"/>
                              <w:overflowPunct w:val="0"/>
                              <w:rPr>
                                <w:color w:val="000000"/>
                              </w:rPr>
                            </w:pPr>
                            <w:r>
                              <w:rPr>
                                <w:color w:val="000000"/>
                                <w:sz w:val="32"/>
                                <w:szCs w:val="44"/>
                              </w:rPr>
                              <w:t>return</w:t>
                            </w:r>
                          </w:p>
                          <w:p>
                            <w:pPr>
                              <w:pStyle w:val="19"/>
                              <w:overflowPunct w:val="0"/>
                              <w:rPr>
                                <w:color w:val="000000"/>
                              </w:rPr>
                            </w:pPr>
                          </w:p>
                          <w:p>
                            <w:pPr>
                              <w:pStyle w:val="19"/>
                              <w:overflowPunct w:val="0"/>
                              <w:rPr>
                                <w:color w:val="000000"/>
                              </w:rPr>
                            </w:pPr>
                            <w:r>
                              <w:rPr>
                                <w:color w:val="000000"/>
                                <w:sz w:val="32"/>
                                <w:szCs w:val="44"/>
                              </w:rPr>
                              <w:t>else:</w:t>
                            </w:r>
                          </w:p>
                          <w:p>
                            <w:pPr>
                              <w:pStyle w:val="19"/>
                              <w:overflowPunct w:val="0"/>
                              <w:rPr>
                                <w:color w:val="000000"/>
                              </w:rPr>
                            </w:pPr>
                            <w:r>
                              <w:rPr>
                                <w:color w:val="000000"/>
                                <w:sz w:val="32"/>
                                <w:szCs w:val="44"/>
                              </w:rPr>
                              <w:t>print("found motion sending mail")</w:t>
                            </w:r>
                          </w:p>
                          <w:p>
                            <w:pPr>
                              <w:pStyle w:val="19"/>
                              <w:overflowPunct w:val="0"/>
                              <w:rPr>
                                <w:color w:val="000000"/>
                              </w:rPr>
                            </w:pPr>
                            <w:r>
                              <w:rPr>
                                <w:color w:val="000000"/>
                                <w:sz w:val="32"/>
                                <w:szCs w:val="44"/>
                              </w:rPr>
                              <w:t>return</w:t>
                            </w:r>
                          </w:p>
                          <w:p>
                            <w:pPr>
                              <w:pStyle w:val="19"/>
                              <w:overflowPunct w:val="0"/>
                              <w:rPr>
                                <w:color w:val="000000"/>
                              </w:rPr>
                            </w:pPr>
                          </w:p>
                          <w:p>
                            <w:pPr>
                              <w:pStyle w:val="19"/>
                              <w:overflowPunct w:val="0"/>
                              <w:rPr>
                                <w:color w:val="000000"/>
                              </w:rPr>
                            </w:pPr>
                            <w:r>
                              <w:rPr>
                                <w:color w:val="000000"/>
                                <w:sz w:val="32"/>
                                <w:szCs w:val="44"/>
                              </w:rPr>
                              <w:t>else:</w:t>
                            </w:r>
                          </w:p>
                          <w:p>
                            <w:pPr>
                              <w:pStyle w:val="19"/>
                              <w:overflowPunct w:val="0"/>
                              <w:rPr>
                                <w:color w:val="000000"/>
                              </w:rPr>
                            </w:pPr>
                            <w:r>
                              <w:rPr>
                                <w:color w:val="000000"/>
                                <w:sz w:val="32"/>
                                <w:szCs w:val="44"/>
                              </w:rPr>
                              <w:t>cv2.putText(thresh, "no motion detected", (50,50), cv2.FONT_HERSHEY_SIMPLEX, 2, 255)</w:t>
                            </w:r>
                          </w:p>
                          <w:p>
                            <w:pPr>
                              <w:pStyle w:val="19"/>
                              <w:overflowPunct w:val="0"/>
                              <w:rPr>
                                <w:color w:val="000000"/>
                              </w:rPr>
                            </w:pPr>
                          </w:p>
                          <w:p>
                            <w:pPr>
                              <w:pStyle w:val="19"/>
                              <w:overflowPunct w:val="0"/>
                              <w:rPr>
                                <w:color w:val="000000"/>
                              </w:rPr>
                            </w:pPr>
                            <w:r>
                              <w:rPr>
                                <w:color w:val="000000"/>
                                <w:sz w:val="32"/>
                                <w:szCs w:val="44"/>
                              </w:rPr>
                              <w:t>cv2.imshow("winname", thresh)</w:t>
                            </w:r>
                          </w:p>
                          <w:p>
                            <w:pPr>
                              <w:pStyle w:val="19"/>
                              <w:overflowPunct w:val="0"/>
                              <w:rPr>
                                <w:color w:val="000000"/>
                              </w:rPr>
                            </w:pPr>
                          </w:p>
                          <w:p>
                            <w:pPr>
                              <w:pStyle w:val="19"/>
                              <w:overflowPunct w:val="0"/>
                              <w:rPr>
                                <w:color w:val="000000"/>
                              </w:rPr>
                            </w:pPr>
                            <w:r>
                              <w:rPr>
                                <w:color w:val="000000"/>
                                <w:sz w:val="32"/>
                                <w:szCs w:val="44"/>
                              </w:rPr>
                              <w:t>_, frm1 = cap.read()</w:t>
                            </w:r>
                          </w:p>
                          <w:p>
                            <w:pPr>
                              <w:pStyle w:val="19"/>
                              <w:overflowPunct w:val="0"/>
                              <w:rPr>
                                <w:color w:val="000000"/>
                              </w:rPr>
                            </w:pPr>
                            <w:r>
                              <w:rPr>
                                <w:color w:val="000000"/>
                                <w:sz w:val="32"/>
                                <w:szCs w:val="44"/>
                              </w:rPr>
                              <w:t>frm1 = cv2.cvtColor(frm1, cv2.COLOR_BGR2GRAY)</w:t>
                            </w:r>
                          </w:p>
                          <w:p>
                            <w:pPr>
                              <w:pStyle w:val="19"/>
                              <w:overflowPunct w:val="0"/>
                              <w:rPr>
                                <w:color w:val="000000"/>
                              </w:rPr>
                            </w:pPr>
                          </w:p>
                          <w:p>
                            <w:pPr>
                              <w:pStyle w:val="19"/>
                              <w:overflowPunct w:val="0"/>
                              <w:rPr>
                                <w:color w:val="000000"/>
                              </w:rPr>
                            </w:pPr>
                            <w:r>
                              <w:rPr>
                                <w:color w:val="000000"/>
                                <w:sz w:val="32"/>
                                <w:szCs w:val="44"/>
                              </w:rPr>
                              <w:t>if cv2.waitKey(1) == 27:</w:t>
                            </w:r>
                          </w:p>
                          <w:p>
                            <w:pPr>
                              <w:pStyle w:val="19"/>
                              <w:overflowPunct w:val="0"/>
                              <w:rPr>
                                <w:color w:val="000000"/>
                              </w:rPr>
                            </w:pPr>
                          </w:p>
                          <w:p>
                            <w:pPr>
                              <w:pStyle w:val="19"/>
                              <w:overflowPunct w:val="0"/>
                              <w:rPr>
                                <w:color w:val="000000"/>
                              </w:rPr>
                            </w:pPr>
                            <w:r>
                              <w:rPr>
                                <w:color w:val="000000"/>
                                <w:sz w:val="32"/>
                                <w:szCs w:val="44"/>
                              </w:rPr>
                              <w:t>break</w:t>
                            </w:r>
                          </w:p>
                          <w:p>
                            <w:pPr>
                              <w:pStyle w:val="19"/>
                              <w:overflowPunct w:val="0"/>
                              <w:rPr>
                                <w:color w:val="000000"/>
                              </w:rPr>
                            </w:pPr>
                          </w:p>
                          <w:p>
                            <w:pPr>
                              <w:pStyle w:val="19"/>
                              <w:overflowPunct w:val="0"/>
                              <w:rPr>
                                <w:color w:val="000000"/>
                              </w:rPr>
                            </w:pPr>
                            <w:r>
                              <w:rPr>
                                <w:color w:val="000000"/>
                                <w:sz w:val="32"/>
                                <w:szCs w:val="44"/>
                              </w:rPr>
                              <w:t>return</w:t>
                            </w:r>
                          </w:p>
                          <w:p>
                            <w:pPr>
                              <w:pStyle w:val="19"/>
                              <w:overflowPunct w:val="0"/>
                              <w:rPr>
                                <w:color w:val="000000"/>
                              </w:rPr>
                            </w:pPr>
                          </w:p>
                        </w:txbxContent>
                      </wps:txbx>
                      <wps:bodyPr lIns="0" tIns="0" rIns="0" bIns="0">
                        <a:spAutoFit/>
                      </wps:bodyPr>
                    </wps:wsp>
                  </a:graphicData>
                </a:graphic>
              </wp:anchor>
            </w:drawing>
          </mc:Choice>
          <mc:Fallback>
            <w:pict>
              <v:rect id="Shape4" o:spid="_x0000_s1026" o:spt="1" style="position:absolute;left:0pt;margin-left:14.55pt;margin-top:8.15pt;height:634.75pt;width:446.4pt;z-index:251659264;mso-width-relative:page;mso-height-relative:page;" fillcolor="#EEEEEE" filled="t" stroked="f" coordsize="21600,21600" o:gfxdata="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M07Xj9cAAAAKAQAADwAAAAAAAAABACAAAAAiAAAAZHJzL2Rvd25yZXYueG1sUEsBAhQA&#10;FAAAAAgAh07iQEIUeHW6AQAAnAMAAA4AAAAAAAAAAQAgAAAAJgEAAGRycy9lMm9Eb2MueG1sUEsF&#10;BgAAAAAGAAYAWQEAAFIFAAAAAA==&#10;">
                <v:fill on="t" focussize="0,0"/>
                <v:stroke on="f"/>
                <v:imagedata o:title=""/>
                <o:lock v:ext="edit" aspectratio="f"/>
                <v:textbox inset="0mm,0mm,0mm,0mm" style="mso-fit-shape-to-text:t;">
                  <w:txbxContent>
                    <w:p>
                      <w:pPr>
                        <w:pStyle w:val="19"/>
                        <w:overflowPunct w:val="0"/>
                        <w:rPr>
                          <w:color w:val="000000"/>
                        </w:rPr>
                      </w:pPr>
                      <w:r>
                        <w:rPr>
                          <w:color w:val="000000"/>
                          <w:sz w:val="32"/>
                          <w:szCs w:val="44"/>
                        </w:rPr>
                        <w:t>elif motion_detected and len(contors) &lt; 3:</w:t>
                      </w:r>
                    </w:p>
                    <w:p>
                      <w:pPr>
                        <w:pStyle w:val="19"/>
                        <w:overflowPunct w:val="0"/>
                        <w:rPr>
                          <w:color w:val="000000"/>
                        </w:rPr>
                      </w:pPr>
                      <w:r>
                        <w:rPr>
                          <w:color w:val="000000"/>
                          <w:sz w:val="32"/>
                          <w:szCs w:val="44"/>
                        </w:rPr>
                        <w:t>if (is_start_done) == False:</w:t>
                      </w:r>
                    </w:p>
                    <w:p>
                      <w:pPr>
                        <w:pStyle w:val="19"/>
                        <w:overflowPunct w:val="0"/>
                        <w:rPr>
                          <w:color w:val="000000"/>
                        </w:rPr>
                      </w:pPr>
                      <w:r>
                        <w:rPr>
                          <w:color w:val="000000"/>
                          <w:sz w:val="32"/>
                          <w:szCs w:val="44"/>
                        </w:rPr>
                        <w:t>start = time.time()</w:t>
                      </w:r>
                    </w:p>
                    <w:p>
                      <w:pPr>
                        <w:pStyle w:val="19"/>
                        <w:overflowPunct w:val="0"/>
                        <w:rPr>
                          <w:color w:val="000000"/>
                        </w:rPr>
                      </w:pPr>
                      <w:r>
                        <w:rPr>
                          <w:color w:val="000000"/>
                          <w:sz w:val="32"/>
                          <w:szCs w:val="44"/>
                        </w:rPr>
                        <w:t>is_start_done = True</w:t>
                      </w:r>
                    </w:p>
                    <w:p>
                      <w:pPr>
                        <w:pStyle w:val="19"/>
                        <w:overflowPunct w:val="0"/>
                        <w:rPr>
                          <w:color w:val="000000"/>
                        </w:rPr>
                      </w:pPr>
                      <w:r>
                        <w:rPr>
                          <w:color w:val="000000"/>
                          <w:sz w:val="32"/>
                          <w:szCs w:val="44"/>
                        </w:rPr>
                        <w:t>end = time.time()</w:t>
                      </w:r>
                    </w:p>
                    <w:p>
                      <w:pPr>
                        <w:pStyle w:val="19"/>
                        <w:overflowPunct w:val="0"/>
                        <w:rPr>
                          <w:color w:val="000000"/>
                        </w:rPr>
                      </w:pPr>
                    </w:p>
                    <w:p>
                      <w:pPr>
                        <w:pStyle w:val="19"/>
                        <w:overflowPunct w:val="0"/>
                        <w:rPr>
                          <w:color w:val="000000"/>
                        </w:rPr>
                      </w:pPr>
                      <w:r>
                        <w:rPr>
                          <w:color w:val="000000"/>
                          <w:sz w:val="32"/>
                          <w:szCs w:val="44"/>
                        </w:rPr>
                        <w:t>end = time.time()</w:t>
                      </w:r>
                    </w:p>
                    <w:p>
                      <w:pPr>
                        <w:pStyle w:val="19"/>
                        <w:overflowPunct w:val="0"/>
                        <w:rPr>
                          <w:color w:val="000000"/>
                        </w:rPr>
                      </w:pPr>
                    </w:p>
                    <w:p>
                      <w:pPr>
                        <w:pStyle w:val="19"/>
                        <w:overflowPunct w:val="0"/>
                        <w:rPr>
                          <w:color w:val="000000"/>
                        </w:rPr>
                      </w:pPr>
                      <w:r>
                        <w:rPr>
                          <w:color w:val="000000"/>
                          <w:sz w:val="32"/>
                          <w:szCs w:val="44"/>
                        </w:rPr>
                        <w:t>print(end-start)</w:t>
                      </w:r>
                    </w:p>
                    <w:p>
                      <w:pPr>
                        <w:pStyle w:val="19"/>
                        <w:overflowPunct w:val="0"/>
                        <w:rPr>
                          <w:color w:val="000000"/>
                        </w:rPr>
                      </w:pPr>
                      <w:r>
                        <w:rPr>
                          <w:color w:val="000000"/>
                          <w:sz w:val="32"/>
                          <w:szCs w:val="44"/>
                        </w:rPr>
                        <w:t>if (end - start) &gt; 4:</w:t>
                      </w:r>
                    </w:p>
                    <w:p>
                      <w:pPr>
                        <w:pStyle w:val="19"/>
                        <w:overflowPunct w:val="0"/>
                        <w:rPr>
                          <w:color w:val="000000"/>
                        </w:rPr>
                      </w:pPr>
                      <w:r>
                        <w:rPr>
                          <w:color w:val="000000"/>
                          <w:sz w:val="32"/>
                          <w:szCs w:val="44"/>
                        </w:rPr>
                        <w:t>frame2 = cap.read()</w:t>
                      </w:r>
                    </w:p>
                    <w:p>
                      <w:pPr>
                        <w:pStyle w:val="19"/>
                        <w:overflowPunct w:val="0"/>
                        <w:rPr>
                          <w:color w:val="000000"/>
                        </w:rPr>
                      </w:pPr>
                      <w:r>
                        <w:rPr>
                          <w:color w:val="000000"/>
                          <w:sz w:val="32"/>
                          <w:szCs w:val="44"/>
                        </w:rPr>
                        <w:t>cap.release()</w:t>
                      </w:r>
                    </w:p>
                    <w:p>
                      <w:pPr>
                        <w:pStyle w:val="19"/>
                        <w:overflowPunct w:val="0"/>
                        <w:rPr>
                          <w:color w:val="000000"/>
                        </w:rPr>
                      </w:pPr>
                      <w:r>
                        <w:rPr>
                          <w:color w:val="000000"/>
                          <w:sz w:val="32"/>
                          <w:szCs w:val="44"/>
                        </w:rPr>
                        <w:t>cv2.destroyAllWindows()</w:t>
                      </w:r>
                    </w:p>
                    <w:p>
                      <w:pPr>
                        <w:pStyle w:val="19"/>
                        <w:overflowPunct w:val="0"/>
                        <w:rPr>
                          <w:color w:val="000000"/>
                        </w:rPr>
                      </w:pPr>
                      <w:r>
                        <w:rPr>
                          <w:color w:val="000000"/>
                          <w:sz w:val="32"/>
                          <w:szCs w:val="44"/>
                        </w:rPr>
                        <w:t>x = spot_diff(frame1, frame2)</w:t>
                      </w:r>
                    </w:p>
                    <w:p>
                      <w:pPr>
                        <w:pStyle w:val="19"/>
                        <w:overflowPunct w:val="0"/>
                        <w:rPr>
                          <w:color w:val="000000"/>
                        </w:rPr>
                      </w:pPr>
                      <w:r>
                        <w:rPr>
                          <w:color w:val="000000"/>
                          <w:sz w:val="32"/>
                          <w:szCs w:val="44"/>
                        </w:rPr>
                        <w:t>if x == 0:</w:t>
                      </w:r>
                    </w:p>
                    <w:p>
                      <w:pPr>
                        <w:pStyle w:val="19"/>
                        <w:overflowPunct w:val="0"/>
                        <w:rPr>
                          <w:color w:val="000000"/>
                        </w:rPr>
                      </w:pPr>
                      <w:r>
                        <w:rPr>
                          <w:color w:val="000000"/>
                          <w:sz w:val="32"/>
                          <w:szCs w:val="44"/>
                        </w:rPr>
                        <w:t>print("runnig again")</w:t>
                      </w:r>
                    </w:p>
                    <w:p>
                      <w:pPr>
                        <w:pStyle w:val="19"/>
                        <w:overflowPunct w:val="0"/>
                        <w:rPr>
                          <w:color w:val="000000"/>
                        </w:rPr>
                      </w:pPr>
                      <w:r>
                        <w:rPr>
                          <w:color w:val="000000"/>
                          <w:sz w:val="32"/>
                          <w:szCs w:val="44"/>
                        </w:rPr>
                        <w:t>return</w:t>
                      </w:r>
                    </w:p>
                    <w:p>
                      <w:pPr>
                        <w:pStyle w:val="19"/>
                        <w:overflowPunct w:val="0"/>
                        <w:rPr>
                          <w:color w:val="000000"/>
                        </w:rPr>
                      </w:pPr>
                    </w:p>
                    <w:p>
                      <w:pPr>
                        <w:pStyle w:val="19"/>
                        <w:overflowPunct w:val="0"/>
                        <w:rPr>
                          <w:color w:val="000000"/>
                        </w:rPr>
                      </w:pPr>
                      <w:r>
                        <w:rPr>
                          <w:color w:val="000000"/>
                          <w:sz w:val="32"/>
                          <w:szCs w:val="44"/>
                        </w:rPr>
                        <w:t>else:</w:t>
                      </w:r>
                    </w:p>
                    <w:p>
                      <w:pPr>
                        <w:pStyle w:val="19"/>
                        <w:overflowPunct w:val="0"/>
                        <w:rPr>
                          <w:color w:val="000000"/>
                        </w:rPr>
                      </w:pPr>
                      <w:r>
                        <w:rPr>
                          <w:color w:val="000000"/>
                          <w:sz w:val="32"/>
                          <w:szCs w:val="44"/>
                        </w:rPr>
                        <w:t>print("found motion sending mail")</w:t>
                      </w:r>
                    </w:p>
                    <w:p>
                      <w:pPr>
                        <w:pStyle w:val="19"/>
                        <w:overflowPunct w:val="0"/>
                        <w:rPr>
                          <w:color w:val="000000"/>
                        </w:rPr>
                      </w:pPr>
                      <w:r>
                        <w:rPr>
                          <w:color w:val="000000"/>
                          <w:sz w:val="32"/>
                          <w:szCs w:val="44"/>
                        </w:rPr>
                        <w:t>return</w:t>
                      </w:r>
                    </w:p>
                    <w:p>
                      <w:pPr>
                        <w:pStyle w:val="19"/>
                        <w:overflowPunct w:val="0"/>
                        <w:rPr>
                          <w:color w:val="000000"/>
                        </w:rPr>
                      </w:pPr>
                    </w:p>
                    <w:p>
                      <w:pPr>
                        <w:pStyle w:val="19"/>
                        <w:overflowPunct w:val="0"/>
                        <w:rPr>
                          <w:color w:val="000000"/>
                        </w:rPr>
                      </w:pPr>
                      <w:r>
                        <w:rPr>
                          <w:color w:val="000000"/>
                          <w:sz w:val="32"/>
                          <w:szCs w:val="44"/>
                        </w:rPr>
                        <w:t>else:</w:t>
                      </w:r>
                    </w:p>
                    <w:p>
                      <w:pPr>
                        <w:pStyle w:val="19"/>
                        <w:overflowPunct w:val="0"/>
                        <w:rPr>
                          <w:color w:val="000000"/>
                        </w:rPr>
                      </w:pPr>
                      <w:r>
                        <w:rPr>
                          <w:color w:val="000000"/>
                          <w:sz w:val="32"/>
                          <w:szCs w:val="44"/>
                        </w:rPr>
                        <w:t>cv2.putText(thresh, "no motion detected", (50,50), cv2.FONT_HERSHEY_SIMPLEX, 2, 255)</w:t>
                      </w:r>
                    </w:p>
                    <w:p>
                      <w:pPr>
                        <w:pStyle w:val="19"/>
                        <w:overflowPunct w:val="0"/>
                        <w:rPr>
                          <w:color w:val="000000"/>
                        </w:rPr>
                      </w:pPr>
                    </w:p>
                    <w:p>
                      <w:pPr>
                        <w:pStyle w:val="19"/>
                        <w:overflowPunct w:val="0"/>
                        <w:rPr>
                          <w:color w:val="000000"/>
                        </w:rPr>
                      </w:pPr>
                      <w:r>
                        <w:rPr>
                          <w:color w:val="000000"/>
                          <w:sz w:val="32"/>
                          <w:szCs w:val="44"/>
                        </w:rPr>
                        <w:t>cv2.imshow("winname", thresh)</w:t>
                      </w:r>
                    </w:p>
                    <w:p>
                      <w:pPr>
                        <w:pStyle w:val="19"/>
                        <w:overflowPunct w:val="0"/>
                        <w:rPr>
                          <w:color w:val="000000"/>
                        </w:rPr>
                      </w:pPr>
                    </w:p>
                    <w:p>
                      <w:pPr>
                        <w:pStyle w:val="19"/>
                        <w:overflowPunct w:val="0"/>
                        <w:rPr>
                          <w:color w:val="000000"/>
                        </w:rPr>
                      </w:pPr>
                      <w:r>
                        <w:rPr>
                          <w:color w:val="000000"/>
                          <w:sz w:val="32"/>
                          <w:szCs w:val="44"/>
                        </w:rPr>
                        <w:t>_, frm1 = cap.read()</w:t>
                      </w:r>
                    </w:p>
                    <w:p>
                      <w:pPr>
                        <w:pStyle w:val="19"/>
                        <w:overflowPunct w:val="0"/>
                        <w:rPr>
                          <w:color w:val="000000"/>
                        </w:rPr>
                      </w:pPr>
                      <w:r>
                        <w:rPr>
                          <w:color w:val="000000"/>
                          <w:sz w:val="32"/>
                          <w:szCs w:val="44"/>
                        </w:rPr>
                        <w:t>frm1 = cv2.cvtColor(frm1, cv2.COLOR_BGR2GRAY)</w:t>
                      </w:r>
                    </w:p>
                    <w:p>
                      <w:pPr>
                        <w:pStyle w:val="19"/>
                        <w:overflowPunct w:val="0"/>
                        <w:rPr>
                          <w:color w:val="000000"/>
                        </w:rPr>
                      </w:pPr>
                    </w:p>
                    <w:p>
                      <w:pPr>
                        <w:pStyle w:val="19"/>
                        <w:overflowPunct w:val="0"/>
                        <w:rPr>
                          <w:color w:val="000000"/>
                        </w:rPr>
                      </w:pPr>
                      <w:r>
                        <w:rPr>
                          <w:color w:val="000000"/>
                          <w:sz w:val="32"/>
                          <w:szCs w:val="44"/>
                        </w:rPr>
                        <w:t>if cv2.waitKey(1) == 27:</w:t>
                      </w:r>
                    </w:p>
                    <w:p>
                      <w:pPr>
                        <w:pStyle w:val="19"/>
                        <w:overflowPunct w:val="0"/>
                        <w:rPr>
                          <w:color w:val="000000"/>
                        </w:rPr>
                      </w:pPr>
                    </w:p>
                    <w:p>
                      <w:pPr>
                        <w:pStyle w:val="19"/>
                        <w:overflowPunct w:val="0"/>
                        <w:rPr>
                          <w:color w:val="000000"/>
                        </w:rPr>
                      </w:pPr>
                      <w:r>
                        <w:rPr>
                          <w:color w:val="000000"/>
                          <w:sz w:val="32"/>
                          <w:szCs w:val="44"/>
                        </w:rPr>
                        <w:t>break</w:t>
                      </w:r>
                    </w:p>
                    <w:p>
                      <w:pPr>
                        <w:pStyle w:val="19"/>
                        <w:overflowPunct w:val="0"/>
                        <w:rPr>
                          <w:color w:val="000000"/>
                        </w:rPr>
                      </w:pPr>
                    </w:p>
                    <w:p>
                      <w:pPr>
                        <w:pStyle w:val="19"/>
                        <w:overflowPunct w:val="0"/>
                        <w:rPr>
                          <w:color w:val="000000"/>
                        </w:rPr>
                      </w:pPr>
                      <w:r>
                        <w:rPr>
                          <w:color w:val="000000"/>
                          <w:sz w:val="32"/>
                          <w:szCs w:val="44"/>
                        </w:rPr>
                        <w:t>return</w:t>
                      </w:r>
                    </w:p>
                    <w:p>
                      <w:pPr>
                        <w:pStyle w:val="19"/>
                        <w:overflowPunct w:val="0"/>
                        <w:rPr>
                          <w:color w:val="000000"/>
                        </w:rPr>
                      </w:pPr>
                    </w:p>
                  </w:txbxContent>
                </v:textbox>
              </v:rect>
            </w:pict>
          </mc:Fallback>
        </mc:AlternateContent>
      </w:r>
      <w:r>
        <w:br w:type="page"/>
      </w:r>
    </w:p>
    <w:p>
      <w:pPr>
        <w:widowControl/>
        <w:numPr>
          <w:ilvl w:val="0"/>
          <w:numId w:val="0"/>
        </w:numPr>
        <w:suppressAutoHyphens/>
        <w:bidi w:val="0"/>
        <w:ind w:left="0" w:firstLine="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89535</wp:posOffset>
                </wp:positionH>
                <wp:positionV relativeFrom="paragraph">
                  <wp:posOffset>502285</wp:posOffset>
                </wp:positionV>
                <wp:extent cx="5907405" cy="9346565"/>
                <wp:effectExtent l="0" t="0" r="0" b="0"/>
                <wp:wrapNone/>
                <wp:docPr id="21" name="Shape5"/>
                <wp:cNvGraphicFramePr/>
                <a:graphic xmlns:a="http://schemas.openxmlformats.org/drawingml/2006/main">
                  <a:graphicData uri="http://schemas.microsoft.com/office/word/2010/wordprocessingShape">
                    <wps:wsp>
                      <wps:cNvSpPr/>
                      <wps:spPr>
                        <a:xfrm>
                          <a:off x="0" y="0"/>
                          <a:ext cx="5906880" cy="934596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8"/>
                                <w:szCs w:val="36"/>
                              </w:rPr>
                              <w:t>import cv2</w:t>
                            </w:r>
                          </w:p>
                          <w:p>
                            <w:pPr>
                              <w:pStyle w:val="19"/>
                              <w:overflowPunct w:val="0"/>
                              <w:rPr>
                                <w:color w:val="000000"/>
                              </w:rPr>
                            </w:pPr>
                            <w:r>
                              <w:rPr>
                                <w:color w:val="000000"/>
                                <w:sz w:val="28"/>
                                <w:szCs w:val="36"/>
                              </w:rPr>
                              <w:t>import time</w:t>
                            </w:r>
                          </w:p>
                          <w:p>
                            <w:pPr>
                              <w:pStyle w:val="19"/>
                              <w:overflowPunct w:val="0"/>
                              <w:rPr>
                                <w:color w:val="000000"/>
                              </w:rPr>
                            </w:pPr>
                            <w:r>
                              <w:rPr>
                                <w:color w:val="000000"/>
                                <w:sz w:val="28"/>
                                <w:szCs w:val="36"/>
                              </w:rPr>
                              <w:t>from skimage.metrics import structural_similarity</w:t>
                            </w:r>
                          </w:p>
                          <w:p>
                            <w:pPr>
                              <w:pStyle w:val="19"/>
                              <w:overflowPunct w:val="0"/>
                              <w:rPr>
                                <w:color w:val="000000"/>
                              </w:rPr>
                            </w:pPr>
                            <w:r>
                              <w:rPr>
                                <w:color w:val="000000"/>
                                <w:sz w:val="28"/>
                                <w:szCs w:val="36"/>
                              </w:rPr>
                              <w:t>from datetime import datetime</w:t>
                            </w:r>
                          </w:p>
                          <w:p>
                            <w:pPr>
                              <w:pStyle w:val="19"/>
                              <w:overflowPunct w:val="0"/>
                              <w:rPr>
                                <w:color w:val="000000"/>
                              </w:rPr>
                            </w:pPr>
                          </w:p>
                          <w:p>
                            <w:pPr>
                              <w:pStyle w:val="19"/>
                              <w:overflowPunct w:val="0"/>
                              <w:rPr>
                                <w:color w:val="000000"/>
                              </w:rPr>
                            </w:pPr>
                            <w:r>
                              <w:rPr>
                                <w:color w:val="000000"/>
                                <w:sz w:val="28"/>
                                <w:szCs w:val="36"/>
                              </w:rPr>
                              <w:t>def spot_diff(frame1, frame2):</w:t>
                            </w:r>
                          </w:p>
                          <w:p>
                            <w:pPr>
                              <w:pStyle w:val="19"/>
                              <w:overflowPunct w:val="0"/>
                              <w:rPr>
                                <w:color w:val="000000"/>
                              </w:rPr>
                            </w:pPr>
                          </w:p>
                          <w:p>
                            <w:pPr>
                              <w:pStyle w:val="19"/>
                              <w:overflowPunct w:val="0"/>
                              <w:rPr>
                                <w:color w:val="000000"/>
                              </w:rPr>
                            </w:pPr>
                            <w:r>
                              <w:rPr>
                                <w:color w:val="000000"/>
                                <w:sz w:val="28"/>
                                <w:szCs w:val="36"/>
                              </w:rPr>
                              <w:t>frame1 = frame1[1]</w:t>
                            </w:r>
                          </w:p>
                          <w:p>
                            <w:pPr>
                              <w:pStyle w:val="19"/>
                              <w:overflowPunct w:val="0"/>
                              <w:rPr>
                                <w:color w:val="000000"/>
                              </w:rPr>
                            </w:pPr>
                            <w:r>
                              <w:rPr>
                                <w:color w:val="000000"/>
                                <w:sz w:val="28"/>
                                <w:szCs w:val="36"/>
                              </w:rPr>
                              <w:t>frame2 = frame2[1]</w:t>
                            </w:r>
                          </w:p>
                          <w:p>
                            <w:pPr>
                              <w:pStyle w:val="19"/>
                              <w:overflowPunct w:val="0"/>
                              <w:rPr>
                                <w:color w:val="000000"/>
                              </w:rPr>
                            </w:pPr>
                          </w:p>
                          <w:p>
                            <w:pPr>
                              <w:pStyle w:val="19"/>
                              <w:overflowPunct w:val="0"/>
                              <w:rPr>
                                <w:color w:val="000000"/>
                              </w:rPr>
                            </w:pPr>
                            <w:r>
                              <w:rPr>
                                <w:color w:val="000000"/>
                                <w:sz w:val="28"/>
                                <w:szCs w:val="36"/>
                              </w:rPr>
                              <w:t>g1 = cv2.cvtColor(frame1, cv2.COLOR_BGR2GRAY)</w:t>
                            </w:r>
                          </w:p>
                          <w:p>
                            <w:pPr>
                              <w:pStyle w:val="19"/>
                              <w:overflowPunct w:val="0"/>
                              <w:rPr>
                                <w:color w:val="000000"/>
                              </w:rPr>
                            </w:pPr>
                            <w:r>
                              <w:rPr>
                                <w:color w:val="000000"/>
                                <w:sz w:val="28"/>
                                <w:szCs w:val="36"/>
                              </w:rPr>
                              <w:t>g2 = cv2.cvtColor(frame2, cv2.COLOR_BGR2GRAY)</w:t>
                            </w:r>
                          </w:p>
                          <w:p>
                            <w:pPr>
                              <w:pStyle w:val="19"/>
                              <w:overflowPunct w:val="0"/>
                              <w:rPr>
                                <w:color w:val="000000"/>
                              </w:rPr>
                            </w:pPr>
                          </w:p>
                          <w:p>
                            <w:pPr>
                              <w:pStyle w:val="19"/>
                              <w:overflowPunct w:val="0"/>
                              <w:rPr>
                                <w:color w:val="000000"/>
                              </w:rPr>
                            </w:pPr>
                            <w:r>
                              <w:rPr>
                                <w:color w:val="000000"/>
                                <w:sz w:val="28"/>
                                <w:szCs w:val="36"/>
                              </w:rPr>
                              <w:t>g1 = cv2.blur(g1, (2,2))</w:t>
                            </w:r>
                          </w:p>
                          <w:p>
                            <w:pPr>
                              <w:pStyle w:val="19"/>
                              <w:overflowPunct w:val="0"/>
                              <w:rPr>
                                <w:color w:val="000000"/>
                              </w:rPr>
                            </w:pPr>
                            <w:r>
                              <w:rPr>
                                <w:color w:val="000000"/>
                                <w:sz w:val="28"/>
                                <w:szCs w:val="36"/>
                              </w:rPr>
                              <w:t>g2 = cv2.blur(g2, (2,2))</w:t>
                            </w:r>
                          </w:p>
                          <w:p>
                            <w:pPr>
                              <w:pStyle w:val="19"/>
                              <w:overflowPunct w:val="0"/>
                              <w:rPr>
                                <w:color w:val="000000"/>
                              </w:rPr>
                            </w:pPr>
                          </w:p>
                          <w:p>
                            <w:pPr>
                              <w:pStyle w:val="19"/>
                              <w:overflowPunct w:val="0"/>
                              <w:rPr>
                                <w:color w:val="000000"/>
                              </w:rPr>
                            </w:pPr>
                            <w:r>
                              <w:rPr>
                                <w:color w:val="000000"/>
                                <w:sz w:val="28"/>
                                <w:szCs w:val="36"/>
                              </w:rPr>
                              <w:t>(score, diff) = structural_similarity(g2, g1, full=True)</w:t>
                            </w:r>
                          </w:p>
                          <w:p>
                            <w:pPr>
                              <w:pStyle w:val="19"/>
                              <w:overflowPunct w:val="0"/>
                              <w:rPr>
                                <w:color w:val="000000"/>
                              </w:rPr>
                            </w:pPr>
                          </w:p>
                          <w:p>
                            <w:pPr>
                              <w:pStyle w:val="19"/>
                              <w:overflowPunct w:val="0"/>
                              <w:rPr>
                                <w:color w:val="000000"/>
                              </w:rPr>
                            </w:pPr>
                            <w:r>
                              <w:rPr>
                                <w:color w:val="000000"/>
                                <w:sz w:val="28"/>
                                <w:szCs w:val="36"/>
                              </w:rPr>
                              <w:t>print("Image similarity", score)</w:t>
                            </w:r>
                          </w:p>
                          <w:p>
                            <w:pPr>
                              <w:pStyle w:val="19"/>
                              <w:overflowPunct w:val="0"/>
                              <w:rPr>
                                <w:color w:val="000000"/>
                              </w:rPr>
                            </w:pPr>
                          </w:p>
                          <w:p>
                            <w:pPr>
                              <w:pStyle w:val="19"/>
                              <w:overflowPunct w:val="0"/>
                              <w:rPr>
                                <w:color w:val="000000"/>
                              </w:rPr>
                            </w:pPr>
                            <w:r>
                              <w:rPr>
                                <w:color w:val="000000"/>
                                <w:sz w:val="28"/>
                                <w:szCs w:val="36"/>
                              </w:rPr>
                              <w:t>diff = (diff * 255).astype("uint8")</w:t>
                            </w:r>
                          </w:p>
                          <w:p>
                            <w:pPr>
                              <w:pStyle w:val="19"/>
                              <w:overflowPunct w:val="0"/>
                              <w:rPr>
                                <w:color w:val="000000"/>
                              </w:rPr>
                            </w:pPr>
                            <w:r>
                              <w:rPr>
                                <w:color w:val="000000"/>
                                <w:sz w:val="28"/>
                                <w:szCs w:val="36"/>
                              </w:rPr>
                              <w:t>thresh = cv2.threshold(diff, 100, 255, cv2.THRESH_BINARY_INV)[1]</w:t>
                            </w:r>
                          </w:p>
                          <w:p>
                            <w:pPr>
                              <w:pStyle w:val="19"/>
                              <w:overflowPunct w:val="0"/>
                              <w:rPr>
                                <w:color w:val="000000"/>
                              </w:rPr>
                            </w:pPr>
                          </w:p>
                          <w:p>
                            <w:pPr>
                              <w:pStyle w:val="19"/>
                              <w:overflowPunct w:val="0"/>
                              <w:rPr>
                                <w:color w:val="000000"/>
                              </w:rPr>
                            </w:pPr>
                            <w:r>
                              <w:rPr>
                                <w:color w:val="000000"/>
                                <w:sz w:val="28"/>
                                <w:szCs w:val="36"/>
                              </w:rPr>
                              <w:t>contors = cv2.findContours(thresh, cv2.RETR_EXTERNAL, cv2.CHAIN_APPROX_SIMPLE)[0]</w:t>
                            </w:r>
                          </w:p>
                          <w:p>
                            <w:pPr>
                              <w:pStyle w:val="19"/>
                              <w:overflowPunct w:val="0"/>
                              <w:rPr>
                                <w:color w:val="000000"/>
                              </w:rPr>
                            </w:pPr>
                            <w:r>
                              <w:rPr>
                                <w:color w:val="000000"/>
                                <w:sz w:val="28"/>
                                <w:szCs w:val="36"/>
                              </w:rPr>
                              <w:t>contors = [c for c in contors if cv2.contourArea(c) &gt; 50]</w:t>
                            </w:r>
                          </w:p>
                          <w:p>
                            <w:pPr>
                              <w:pStyle w:val="19"/>
                              <w:overflowPunct w:val="0"/>
                              <w:rPr>
                                <w:color w:val="000000"/>
                              </w:rPr>
                            </w:pPr>
                          </w:p>
                          <w:p>
                            <w:pPr>
                              <w:pStyle w:val="19"/>
                              <w:overflowPunct w:val="0"/>
                              <w:rPr>
                                <w:color w:val="000000"/>
                              </w:rPr>
                            </w:pPr>
                            <w:r>
                              <w:rPr>
                                <w:color w:val="000000"/>
                                <w:sz w:val="28"/>
                                <w:szCs w:val="36"/>
                              </w:rPr>
                              <w:t>if len(contors):</w:t>
                            </w:r>
                          </w:p>
                          <w:p>
                            <w:pPr>
                              <w:pStyle w:val="19"/>
                              <w:overflowPunct w:val="0"/>
                              <w:rPr>
                                <w:color w:val="000000"/>
                              </w:rPr>
                            </w:pPr>
                            <w:r>
                              <w:rPr>
                                <w:color w:val="000000"/>
                                <w:sz w:val="28"/>
                                <w:szCs w:val="36"/>
                              </w:rPr>
                              <w:t>for c in contors:</w:t>
                            </w:r>
                          </w:p>
                          <w:p>
                            <w:pPr>
                              <w:pStyle w:val="19"/>
                              <w:overflowPunct w:val="0"/>
                              <w:rPr>
                                <w:color w:val="000000"/>
                              </w:rPr>
                            </w:pPr>
                          </w:p>
                          <w:p>
                            <w:pPr>
                              <w:pStyle w:val="19"/>
                              <w:overflowPunct w:val="0"/>
                              <w:rPr>
                                <w:color w:val="000000"/>
                              </w:rPr>
                            </w:pPr>
                            <w:r>
                              <w:rPr>
                                <w:color w:val="000000"/>
                                <w:sz w:val="28"/>
                                <w:szCs w:val="36"/>
                              </w:rPr>
                              <w:t>x,y,w,h = cv2.boundingRect(c)</w:t>
                            </w:r>
                          </w:p>
                          <w:p>
                            <w:pPr>
                              <w:pStyle w:val="19"/>
                              <w:overflowPunct w:val="0"/>
                              <w:rPr>
                                <w:color w:val="000000"/>
                              </w:rPr>
                            </w:pPr>
                          </w:p>
                          <w:p>
                            <w:pPr>
                              <w:pStyle w:val="19"/>
                              <w:overflowPunct w:val="0"/>
                              <w:rPr>
                                <w:color w:val="000000"/>
                              </w:rPr>
                            </w:pPr>
                            <w:r>
                              <w:rPr>
                                <w:color w:val="000000"/>
                                <w:sz w:val="28"/>
                                <w:szCs w:val="36"/>
                              </w:rPr>
                              <w:t>cv2.rectangle(frame1, (x,y), (x+w, y+h), (0,255,0), 2)</w:t>
                            </w:r>
                          </w:p>
                          <w:p>
                            <w:pPr>
                              <w:pStyle w:val="19"/>
                              <w:overflowPunct w:val="0"/>
                              <w:rPr>
                                <w:color w:val="000000"/>
                              </w:rPr>
                            </w:pPr>
                          </w:p>
                          <w:p>
                            <w:pPr>
                              <w:pStyle w:val="19"/>
                              <w:overflowPunct w:val="0"/>
                              <w:rPr>
                                <w:color w:val="000000"/>
                              </w:rPr>
                            </w:pPr>
                            <w:r>
                              <w:rPr>
                                <w:color w:val="000000"/>
                                <w:sz w:val="28"/>
                                <w:szCs w:val="36"/>
                              </w:rPr>
                              <w:t>else:</w:t>
                            </w:r>
                          </w:p>
                          <w:p>
                            <w:pPr>
                              <w:pStyle w:val="19"/>
                              <w:overflowPunct w:val="0"/>
                              <w:rPr>
                                <w:color w:val="000000"/>
                              </w:rPr>
                            </w:pPr>
                            <w:r>
                              <w:rPr>
                                <w:color w:val="000000"/>
                                <w:sz w:val="28"/>
                                <w:szCs w:val="36"/>
                              </w:rPr>
                              <w:t>print("nothing stolen")</w:t>
                            </w:r>
                          </w:p>
                          <w:p>
                            <w:pPr>
                              <w:pStyle w:val="19"/>
                              <w:overflowPunct w:val="0"/>
                              <w:rPr>
                                <w:color w:val="000000"/>
                              </w:rPr>
                            </w:pPr>
                            <w:r>
                              <w:rPr>
                                <w:color w:val="000000"/>
                                <w:sz w:val="28"/>
                                <w:szCs w:val="36"/>
                              </w:rPr>
                              <w:t>return 0</w:t>
                            </w:r>
                          </w:p>
                          <w:p>
                            <w:pPr>
                              <w:pStyle w:val="19"/>
                              <w:overflowPunct w:val="0"/>
                              <w:rPr>
                                <w:color w:val="000000"/>
                              </w:rPr>
                            </w:pPr>
                          </w:p>
                          <w:p>
                            <w:pPr>
                              <w:pStyle w:val="19"/>
                              <w:overflowPunct w:val="0"/>
                              <w:rPr>
                                <w:color w:val="000000"/>
                              </w:rPr>
                            </w:pPr>
                            <w:r>
                              <w:rPr>
                                <w:color w:val="000000"/>
                                <w:sz w:val="28"/>
                                <w:szCs w:val="36"/>
                              </w:rPr>
                              <w:t>cv2.imshow("diff", thresh)</w:t>
                            </w:r>
                          </w:p>
                          <w:p>
                            <w:pPr>
                              <w:pStyle w:val="19"/>
                              <w:overflowPunct w:val="0"/>
                              <w:rPr>
                                <w:color w:val="000000"/>
                              </w:rPr>
                            </w:pPr>
                            <w:r>
                              <w:rPr>
                                <w:color w:val="000000"/>
                                <w:sz w:val="28"/>
                                <w:szCs w:val="36"/>
                              </w:rPr>
                              <w:t>cv2.imshow("win1", frame1)</w:t>
                            </w:r>
                          </w:p>
                          <w:p>
                            <w:pPr>
                              <w:pStyle w:val="19"/>
                              <w:overflowPunct w:val="0"/>
                              <w:rPr>
                                <w:color w:val="000000"/>
                              </w:rPr>
                            </w:pPr>
                            <w:r>
                              <w:rPr>
                                <w:color w:val="000000"/>
                                <w:sz w:val="28"/>
                                <w:szCs w:val="36"/>
                              </w:rPr>
                              <w:t>cv2.imwrite("stolen/"+datetime.now().strftime('%-y-%-m-%-d-%H:%M:%S')+".jpg", frame1)</w:t>
                            </w:r>
                          </w:p>
                          <w:p>
                            <w:pPr>
                              <w:pStyle w:val="19"/>
                              <w:overflowPunct w:val="0"/>
                              <w:rPr>
                                <w:color w:val="000000"/>
                              </w:rPr>
                            </w:pPr>
                            <w:r>
                              <w:rPr>
                                <w:color w:val="000000"/>
                                <w:sz w:val="28"/>
                                <w:szCs w:val="36"/>
                              </w:rPr>
                              <w:t>cv2.waitKey(0)</w:t>
                            </w:r>
                          </w:p>
                          <w:p>
                            <w:pPr>
                              <w:pStyle w:val="19"/>
                              <w:overflowPunct w:val="0"/>
                              <w:rPr>
                                <w:color w:val="000000"/>
                              </w:rPr>
                            </w:pPr>
                            <w:r>
                              <w:rPr>
                                <w:color w:val="000000"/>
                                <w:sz w:val="28"/>
                                <w:szCs w:val="36"/>
                              </w:rPr>
                              <w:t>cv2.destroyAllWindows()</w:t>
                            </w:r>
                          </w:p>
                          <w:p>
                            <w:pPr>
                              <w:pStyle w:val="19"/>
                              <w:overflowPunct w:val="0"/>
                              <w:rPr>
                                <w:color w:val="000000"/>
                              </w:rPr>
                            </w:pPr>
                          </w:p>
                          <w:p>
                            <w:pPr>
                              <w:pStyle w:val="19"/>
                              <w:overflowPunct w:val="0"/>
                              <w:rPr>
                                <w:color w:val="000000"/>
                              </w:rPr>
                            </w:pPr>
                            <w:r>
                              <w:rPr>
                                <w:color w:val="000000"/>
                                <w:sz w:val="28"/>
                                <w:szCs w:val="36"/>
                              </w:rPr>
                              <w:t>return 1</w:t>
                            </w:r>
                          </w:p>
                          <w:p>
                            <w:pPr>
                              <w:pStyle w:val="19"/>
                              <w:overflowPunct w:val="0"/>
                              <w:rPr>
                                <w:color w:val="000000"/>
                              </w:rPr>
                            </w:pPr>
                          </w:p>
                          <w:p>
                            <w:pPr>
                              <w:pStyle w:val="19"/>
                              <w:overflowPunct w:val="0"/>
                              <w:rPr>
                                <w:color w:val="000000"/>
                              </w:rPr>
                            </w:pPr>
                          </w:p>
                        </w:txbxContent>
                      </wps:txbx>
                      <wps:bodyPr lIns="0" tIns="0" rIns="0" bIns="0">
                        <a:spAutoFit/>
                      </wps:bodyPr>
                    </wps:wsp>
                  </a:graphicData>
                </a:graphic>
              </wp:anchor>
            </w:drawing>
          </mc:Choice>
          <mc:Fallback>
            <w:pict>
              <v:rect id="Shape5" o:spid="_x0000_s1026" o:spt="1" style="position:absolute;left:0pt;margin-left:7.05pt;margin-top:39.55pt;height:735.95pt;width:465.15pt;z-index:251659264;mso-width-relative:page;mso-height-relative:page;" fillcolor="#EEEEEE" filled="t" stroked="f" coordsize="21600,21600" o:gfxdata="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vWjWbXAAAACgEAAA8AAAAAAAAAAQAgAAAAIgAAAGRycy9kb3ducmV2LnhtbFBL&#10;AQIUABQAAAAIAIdO4kByaQOTvgEAAJwDAAAOAAAAAAAAAAEAIAAAACYBAABkcnMvZTJvRG9jLnht&#10;bFBLBQYAAAAABgAGAFkBAABWBQAAAAA=&#10;">
                <v:fill on="t" focussize="0,0"/>
                <v:stroke on="f"/>
                <v:imagedata o:title=""/>
                <o:lock v:ext="edit" aspectratio="f"/>
                <v:textbox inset="0mm,0mm,0mm,0mm" style="mso-fit-shape-to-text:t;">
                  <w:txbxContent>
                    <w:p>
                      <w:pPr>
                        <w:pStyle w:val="19"/>
                        <w:overflowPunct w:val="0"/>
                        <w:rPr>
                          <w:color w:val="000000"/>
                        </w:rPr>
                      </w:pPr>
                      <w:r>
                        <w:rPr>
                          <w:color w:val="000000"/>
                          <w:sz w:val="28"/>
                          <w:szCs w:val="36"/>
                        </w:rPr>
                        <w:t>import cv2</w:t>
                      </w:r>
                    </w:p>
                    <w:p>
                      <w:pPr>
                        <w:pStyle w:val="19"/>
                        <w:overflowPunct w:val="0"/>
                        <w:rPr>
                          <w:color w:val="000000"/>
                        </w:rPr>
                      </w:pPr>
                      <w:r>
                        <w:rPr>
                          <w:color w:val="000000"/>
                          <w:sz w:val="28"/>
                          <w:szCs w:val="36"/>
                        </w:rPr>
                        <w:t>import time</w:t>
                      </w:r>
                    </w:p>
                    <w:p>
                      <w:pPr>
                        <w:pStyle w:val="19"/>
                        <w:overflowPunct w:val="0"/>
                        <w:rPr>
                          <w:color w:val="000000"/>
                        </w:rPr>
                      </w:pPr>
                      <w:r>
                        <w:rPr>
                          <w:color w:val="000000"/>
                          <w:sz w:val="28"/>
                          <w:szCs w:val="36"/>
                        </w:rPr>
                        <w:t>from skimage.metrics import structural_similarity</w:t>
                      </w:r>
                    </w:p>
                    <w:p>
                      <w:pPr>
                        <w:pStyle w:val="19"/>
                        <w:overflowPunct w:val="0"/>
                        <w:rPr>
                          <w:color w:val="000000"/>
                        </w:rPr>
                      </w:pPr>
                      <w:r>
                        <w:rPr>
                          <w:color w:val="000000"/>
                          <w:sz w:val="28"/>
                          <w:szCs w:val="36"/>
                        </w:rPr>
                        <w:t>from datetime import datetime</w:t>
                      </w:r>
                    </w:p>
                    <w:p>
                      <w:pPr>
                        <w:pStyle w:val="19"/>
                        <w:overflowPunct w:val="0"/>
                        <w:rPr>
                          <w:color w:val="000000"/>
                        </w:rPr>
                      </w:pPr>
                    </w:p>
                    <w:p>
                      <w:pPr>
                        <w:pStyle w:val="19"/>
                        <w:overflowPunct w:val="0"/>
                        <w:rPr>
                          <w:color w:val="000000"/>
                        </w:rPr>
                      </w:pPr>
                      <w:r>
                        <w:rPr>
                          <w:color w:val="000000"/>
                          <w:sz w:val="28"/>
                          <w:szCs w:val="36"/>
                        </w:rPr>
                        <w:t>def spot_diff(frame1, frame2):</w:t>
                      </w:r>
                    </w:p>
                    <w:p>
                      <w:pPr>
                        <w:pStyle w:val="19"/>
                        <w:overflowPunct w:val="0"/>
                        <w:rPr>
                          <w:color w:val="000000"/>
                        </w:rPr>
                      </w:pPr>
                    </w:p>
                    <w:p>
                      <w:pPr>
                        <w:pStyle w:val="19"/>
                        <w:overflowPunct w:val="0"/>
                        <w:rPr>
                          <w:color w:val="000000"/>
                        </w:rPr>
                      </w:pPr>
                      <w:r>
                        <w:rPr>
                          <w:color w:val="000000"/>
                          <w:sz w:val="28"/>
                          <w:szCs w:val="36"/>
                        </w:rPr>
                        <w:t>frame1 = frame1[1]</w:t>
                      </w:r>
                    </w:p>
                    <w:p>
                      <w:pPr>
                        <w:pStyle w:val="19"/>
                        <w:overflowPunct w:val="0"/>
                        <w:rPr>
                          <w:color w:val="000000"/>
                        </w:rPr>
                      </w:pPr>
                      <w:r>
                        <w:rPr>
                          <w:color w:val="000000"/>
                          <w:sz w:val="28"/>
                          <w:szCs w:val="36"/>
                        </w:rPr>
                        <w:t>frame2 = frame2[1]</w:t>
                      </w:r>
                    </w:p>
                    <w:p>
                      <w:pPr>
                        <w:pStyle w:val="19"/>
                        <w:overflowPunct w:val="0"/>
                        <w:rPr>
                          <w:color w:val="000000"/>
                        </w:rPr>
                      </w:pPr>
                    </w:p>
                    <w:p>
                      <w:pPr>
                        <w:pStyle w:val="19"/>
                        <w:overflowPunct w:val="0"/>
                        <w:rPr>
                          <w:color w:val="000000"/>
                        </w:rPr>
                      </w:pPr>
                      <w:r>
                        <w:rPr>
                          <w:color w:val="000000"/>
                          <w:sz w:val="28"/>
                          <w:szCs w:val="36"/>
                        </w:rPr>
                        <w:t>g1 = cv2.cvtColor(frame1, cv2.COLOR_BGR2GRAY)</w:t>
                      </w:r>
                    </w:p>
                    <w:p>
                      <w:pPr>
                        <w:pStyle w:val="19"/>
                        <w:overflowPunct w:val="0"/>
                        <w:rPr>
                          <w:color w:val="000000"/>
                        </w:rPr>
                      </w:pPr>
                      <w:r>
                        <w:rPr>
                          <w:color w:val="000000"/>
                          <w:sz w:val="28"/>
                          <w:szCs w:val="36"/>
                        </w:rPr>
                        <w:t>g2 = cv2.cvtColor(frame2, cv2.COLOR_BGR2GRAY)</w:t>
                      </w:r>
                    </w:p>
                    <w:p>
                      <w:pPr>
                        <w:pStyle w:val="19"/>
                        <w:overflowPunct w:val="0"/>
                        <w:rPr>
                          <w:color w:val="000000"/>
                        </w:rPr>
                      </w:pPr>
                    </w:p>
                    <w:p>
                      <w:pPr>
                        <w:pStyle w:val="19"/>
                        <w:overflowPunct w:val="0"/>
                        <w:rPr>
                          <w:color w:val="000000"/>
                        </w:rPr>
                      </w:pPr>
                      <w:r>
                        <w:rPr>
                          <w:color w:val="000000"/>
                          <w:sz w:val="28"/>
                          <w:szCs w:val="36"/>
                        </w:rPr>
                        <w:t>g1 = cv2.blur(g1, (2,2))</w:t>
                      </w:r>
                    </w:p>
                    <w:p>
                      <w:pPr>
                        <w:pStyle w:val="19"/>
                        <w:overflowPunct w:val="0"/>
                        <w:rPr>
                          <w:color w:val="000000"/>
                        </w:rPr>
                      </w:pPr>
                      <w:r>
                        <w:rPr>
                          <w:color w:val="000000"/>
                          <w:sz w:val="28"/>
                          <w:szCs w:val="36"/>
                        </w:rPr>
                        <w:t>g2 = cv2.blur(g2, (2,2))</w:t>
                      </w:r>
                    </w:p>
                    <w:p>
                      <w:pPr>
                        <w:pStyle w:val="19"/>
                        <w:overflowPunct w:val="0"/>
                        <w:rPr>
                          <w:color w:val="000000"/>
                        </w:rPr>
                      </w:pPr>
                    </w:p>
                    <w:p>
                      <w:pPr>
                        <w:pStyle w:val="19"/>
                        <w:overflowPunct w:val="0"/>
                        <w:rPr>
                          <w:color w:val="000000"/>
                        </w:rPr>
                      </w:pPr>
                      <w:r>
                        <w:rPr>
                          <w:color w:val="000000"/>
                          <w:sz w:val="28"/>
                          <w:szCs w:val="36"/>
                        </w:rPr>
                        <w:t>(score, diff) = structural_similarity(g2, g1, full=True)</w:t>
                      </w:r>
                    </w:p>
                    <w:p>
                      <w:pPr>
                        <w:pStyle w:val="19"/>
                        <w:overflowPunct w:val="0"/>
                        <w:rPr>
                          <w:color w:val="000000"/>
                        </w:rPr>
                      </w:pPr>
                    </w:p>
                    <w:p>
                      <w:pPr>
                        <w:pStyle w:val="19"/>
                        <w:overflowPunct w:val="0"/>
                        <w:rPr>
                          <w:color w:val="000000"/>
                        </w:rPr>
                      </w:pPr>
                      <w:r>
                        <w:rPr>
                          <w:color w:val="000000"/>
                          <w:sz w:val="28"/>
                          <w:szCs w:val="36"/>
                        </w:rPr>
                        <w:t>print("Image similarity", score)</w:t>
                      </w:r>
                    </w:p>
                    <w:p>
                      <w:pPr>
                        <w:pStyle w:val="19"/>
                        <w:overflowPunct w:val="0"/>
                        <w:rPr>
                          <w:color w:val="000000"/>
                        </w:rPr>
                      </w:pPr>
                    </w:p>
                    <w:p>
                      <w:pPr>
                        <w:pStyle w:val="19"/>
                        <w:overflowPunct w:val="0"/>
                        <w:rPr>
                          <w:color w:val="000000"/>
                        </w:rPr>
                      </w:pPr>
                      <w:r>
                        <w:rPr>
                          <w:color w:val="000000"/>
                          <w:sz w:val="28"/>
                          <w:szCs w:val="36"/>
                        </w:rPr>
                        <w:t>diff = (diff * 255).astype("uint8")</w:t>
                      </w:r>
                    </w:p>
                    <w:p>
                      <w:pPr>
                        <w:pStyle w:val="19"/>
                        <w:overflowPunct w:val="0"/>
                        <w:rPr>
                          <w:color w:val="000000"/>
                        </w:rPr>
                      </w:pPr>
                      <w:r>
                        <w:rPr>
                          <w:color w:val="000000"/>
                          <w:sz w:val="28"/>
                          <w:szCs w:val="36"/>
                        </w:rPr>
                        <w:t>thresh = cv2.threshold(diff, 100, 255, cv2.THRESH_BINARY_INV)[1]</w:t>
                      </w:r>
                    </w:p>
                    <w:p>
                      <w:pPr>
                        <w:pStyle w:val="19"/>
                        <w:overflowPunct w:val="0"/>
                        <w:rPr>
                          <w:color w:val="000000"/>
                        </w:rPr>
                      </w:pPr>
                    </w:p>
                    <w:p>
                      <w:pPr>
                        <w:pStyle w:val="19"/>
                        <w:overflowPunct w:val="0"/>
                        <w:rPr>
                          <w:color w:val="000000"/>
                        </w:rPr>
                      </w:pPr>
                      <w:r>
                        <w:rPr>
                          <w:color w:val="000000"/>
                          <w:sz w:val="28"/>
                          <w:szCs w:val="36"/>
                        </w:rPr>
                        <w:t>contors = cv2.findContours(thresh, cv2.RETR_EXTERNAL, cv2.CHAIN_APPROX_SIMPLE)[0]</w:t>
                      </w:r>
                    </w:p>
                    <w:p>
                      <w:pPr>
                        <w:pStyle w:val="19"/>
                        <w:overflowPunct w:val="0"/>
                        <w:rPr>
                          <w:color w:val="000000"/>
                        </w:rPr>
                      </w:pPr>
                      <w:r>
                        <w:rPr>
                          <w:color w:val="000000"/>
                          <w:sz w:val="28"/>
                          <w:szCs w:val="36"/>
                        </w:rPr>
                        <w:t>contors = [c for c in contors if cv2.contourArea(c) &gt; 50]</w:t>
                      </w:r>
                    </w:p>
                    <w:p>
                      <w:pPr>
                        <w:pStyle w:val="19"/>
                        <w:overflowPunct w:val="0"/>
                        <w:rPr>
                          <w:color w:val="000000"/>
                        </w:rPr>
                      </w:pPr>
                    </w:p>
                    <w:p>
                      <w:pPr>
                        <w:pStyle w:val="19"/>
                        <w:overflowPunct w:val="0"/>
                        <w:rPr>
                          <w:color w:val="000000"/>
                        </w:rPr>
                      </w:pPr>
                      <w:r>
                        <w:rPr>
                          <w:color w:val="000000"/>
                          <w:sz w:val="28"/>
                          <w:szCs w:val="36"/>
                        </w:rPr>
                        <w:t>if len(contors):</w:t>
                      </w:r>
                    </w:p>
                    <w:p>
                      <w:pPr>
                        <w:pStyle w:val="19"/>
                        <w:overflowPunct w:val="0"/>
                        <w:rPr>
                          <w:color w:val="000000"/>
                        </w:rPr>
                      </w:pPr>
                      <w:r>
                        <w:rPr>
                          <w:color w:val="000000"/>
                          <w:sz w:val="28"/>
                          <w:szCs w:val="36"/>
                        </w:rPr>
                        <w:t>for c in contors:</w:t>
                      </w:r>
                    </w:p>
                    <w:p>
                      <w:pPr>
                        <w:pStyle w:val="19"/>
                        <w:overflowPunct w:val="0"/>
                        <w:rPr>
                          <w:color w:val="000000"/>
                        </w:rPr>
                      </w:pPr>
                    </w:p>
                    <w:p>
                      <w:pPr>
                        <w:pStyle w:val="19"/>
                        <w:overflowPunct w:val="0"/>
                        <w:rPr>
                          <w:color w:val="000000"/>
                        </w:rPr>
                      </w:pPr>
                      <w:r>
                        <w:rPr>
                          <w:color w:val="000000"/>
                          <w:sz w:val="28"/>
                          <w:szCs w:val="36"/>
                        </w:rPr>
                        <w:t>x,y,w,h = cv2.boundingRect(c)</w:t>
                      </w:r>
                    </w:p>
                    <w:p>
                      <w:pPr>
                        <w:pStyle w:val="19"/>
                        <w:overflowPunct w:val="0"/>
                        <w:rPr>
                          <w:color w:val="000000"/>
                        </w:rPr>
                      </w:pPr>
                    </w:p>
                    <w:p>
                      <w:pPr>
                        <w:pStyle w:val="19"/>
                        <w:overflowPunct w:val="0"/>
                        <w:rPr>
                          <w:color w:val="000000"/>
                        </w:rPr>
                      </w:pPr>
                      <w:r>
                        <w:rPr>
                          <w:color w:val="000000"/>
                          <w:sz w:val="28"/>
                          <w:szCs w:val="36"/>
                        </w:rPr>
                        <w:t>cv2.rectangle(frame1, (x,y), (x+w, y+h), (0,255,0), 2)</w:t>
                      </w:r>
                    </w:p>
                    <w:p>
                      <w:pPr>
                        <w:pStyle w:val="19"/>
                        <w:overflowPunct w:val="0"/>
                        <w:rPr>
                          <w:color w:val="000000"/>
                        </w:rPr>
                      </w:pPr>
                    </w:p>
                    <w:p>
                      <w:pPr>
                        <w:pStyle w:val="19"/>
                        <w:overflowPunct w:val="0"/>
                        <w:rPr>
                          <w:color w:val="000000"/>
                        </w:rPr>
                      </w:pPr>
                      <w:r>
                        <w:rPr>
                          <w:color w:val="000000"/>
                          <w:sz w:val="28"/>
                          <w:szCs w:val="36"/>
                        </w:rPr>
                        <w:t>else:</w:t>
                      </w:r>
                    </w:p>
                    <w:p>
                      <w:pPr>
                        <w:pStyle w:val="19"/>
                        <w:overflowPunct w:val="0"/>
                        <w:rPr>
                          <w:color w:val="000000"/>
                        </w:rPr>
                      </w:pPr>
                      <w:r>
                        <w:rPr>
                          <w:color w:val="000000"/>
                          <w:sz w:val="28"/>
                          <w:szCs w:val="36"/>
                        </w:rPr>
                        <w:t>print("nothing stolen")</w:t>
                      </w:r>
                    </w:p>
                    <w:p>
                      <w:pPr>
                        <w:pStyle w:val="19"/>
                        <w:overflowPunct w:val="0"/>
                        <w:rPr>
                          <w:color w:val="000000"/>
                        </w:rPr>
                      </w:pPr>
                      <w:r>
                        <w:rPr>
                          <w:color w:val="000000"/>
                          <w:sz w:val="28"/>
                          <w:szCs w:val="36"/>
                        </w:rPr>
                        <w:t>return 0</w:t>
                      </w:r>
                    </w:p>
                    <w:p>
                      <w:pPr>
                        <w:pStyle w:val="19"/>
                        <w:overflowPunct w:val="0"/>
                        <w:rPr>
                          <w:color w:val="000000"/>
                        </w:rPr>
                      </w:pPr>
                    </w:p>
                    <w:p>
                      <w:pPr>
                        <w:pStyle w:val="19"/>
                        <w:overflowPunct w:val="0"/>
                        <w:rPr>
                          <w:color w:val="000000"/>
                        </w:rPr>
                      </w:pPr>
                      <w:r>
                        <w:rPr>
                          <w:color w:val="000000"/>
                          <w:sz w:val="28"/>
                          <w:szCs w:val="36"/>
                        </w:rPr>
                        <w:t>cv2.imshow("diff", thresh)</w:t>
                      </w:r>
                    </w:p>
                    <w:p>
                      <w:pPr>
                        <w:pStyle w:val="19"/>
                        <w:overflowPunct w:val="0"/>
                        <w:rPr>
                          <w:color w:val="000000"/>
                        </w:rPr>
                      </w:pPr>
                      <w:r>
                        <w:rPr>
                          <w:color w:val="000000"/>
                          <w:sz w:val="28"/>
                          <w:szCs w:val="36"/>
                        </w:rPr>
                        <w:t>cv2.imshow("win1", frame1)</w:t>
                      </w:r>
                    </w:p>
                    <w:p>
                      <w:pPr>
                        <w:pStyle w:val="19"/>
                        <w:overflowPunct w:val="0"/>
                        <w:rPr>
                          <w:color w:val="000000"/>
                        </w:rPr>
                      </w:pPr>
                      <w:r>
                        <w:rPr>
                          <w:color w:val="000000"/>
                          <w:sz w:val="28"/>
                          <w:szCs w:val="36"/>
                        </w:rPr>
                        <w:t>cv2.imwrite("stolen/"+datetime.now().strftime('%-y-%-m-%-d-%H:%M:%S')+".jpg", frame1)</w:t>
                      </w:r>
                    </w:p>
                    <w:p>
                      <w:pPr>
                        <w:pStyle w:val="19"/>
                        <w:overflowPunct w:val="0"/>
                        <w:rPr>
                          <w:color w:val="000000"/>
                        </w:rPr>
                      </w:pPr>
                      <w:r>
                        <w:rPr>
                          <w:color w:val="000000"/>
                          <w:sz w:val="28"/>
                          <w:szCs w:val="36"/>
                        </w:rPr>
                        <w:t>cv2.waitKey(0)</w:t>
                      </w:r>
                    </w:p>
                    <w:p>
                      <w:pPr>
                        <w:pStyle w:val="19"/>
                        <w:overflowPunct w:val="0"/>
                        <w:rPr>
                          <w:color w:val="000000"/>
                        </w:rPr>
                      </w:pPr>
                      <w:r>
                        <w:rPr>
                          <w:color w:val="000000"/>
                          <w:sz w:val="28"/>
                          <w:szCs w:val="36"/>
                        </w:rPr>
                        <w:t>cv2.destroyAllWindows()</w:t>
                      </w:r>
                    </w:p>
                    <w:p>
                      <w:pPr>
                        <w:pStyle w:val="19"/>
                        <w:overflowPunct w:val="0"/>
                        <w:rPr>
                          <w:color w:val="000000"/>
                        </w:rPr>
                      </w:pPr>
                    </w:p>
                    <w:p>
                      <w:pPr>
                        <w:pStyle w:val="19"/>
                        <w:overflowPunct w:val="0"/>
                        <w:rPr>
                          <w:color w:val="000000"/>
                        </w:rPr>
                      </w:pPr>
                      <w:r>
                        <w:rPr>
                          <w:color w:val="000000"/>
                          <w:sz w:val="28"/>
                          <w:szCs w:val="36"/>
                        </w:rPr>
                        <w:t>return 1</w:t>
                      </w:r>
                    </w:p>
                    <w:p>
                      <w:pPr>
                        <w:pStyle w:val="19"/>
                        <w:overflowPunct w:val="0"/>
                        <w:rPr>
                          <w:color w:val="000000"/>
                        </w:rPr>
                      </w:pPr>
                    </w:p>
                    <w:p>
                      <w:pPr>
                        <w:pStyle w:val="19"/>
                        <w:overflowPunct w:val="0"/>
                        <w:rPr>
                          <w:color w:val="000000"/>
                        </w:rPr>
                      </w:pPr>
                    </w:p>
                  </w:txbxContent>
                </v:textbox>
              </v:rect>
            </w:pict>
          </mc:Fallback>
        </mc:AlternateContent>
      </w:r>
      <w:r>
        <w:rPr>
          <w:rFonts w:ascii="FreeSerif" w:hAnsi="FreeSerif"/>
          <w:b w:val="0"/>
          <w:bCs w:val="0"/>
          <w:sz w:val="36"/>
          <w:szCs w:val="24"/>
        </w:rPr>
        <w:t>spot_diff.py</w:t>
      </w:r>
      <w:r>
        <w:br w:type="page"/>
      </w:r>
    </w:p>
    <w:p>
      <w:p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105410</wp:posOffset>
                </wp:positionH>
                <wp:positionV relativeFrom="paragraph">
                  <wp:posOffset>393065</wp:posOffset>
                </wp:positionV>
                <wp:extent cx="5891530" cy="8849995"/>
                <wp:effectExtent l="0" t="0" r="0" b="0"/>
                <wp:wrapNone/>
                <wp:docPr id="23" name="Shape6"/>
                <wp:cNvGraphicFramePr/>
                <a:graphic xmlns:a="http://schemas.openxmlformats.org/drawingml/2006/main">
                  <a:graphicData uri="http://schemas.microsoft.com/office/word/2010/wordprocessingShape">
                    <wps:wsp>
                      <wps:cNvSpPr/>
                      <wps:spPr>
                        <a:xfrm>
                          <a:off x="0" y="0"/>
                          <a:ext cx="5891040" cy="88495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30"/>
                                <w:szCs w:val="40"/>
                              </w:rPr>
                              <w:t>import cv2</w:t>
                            </w:r>
                          </w:p>
                          <w:p>
                            <w:pPr>
                              <w:pStyle w:val="19"/>
                              <w:overflowPunct w:val="0"/>
                              <w:rPr>
                                <w:color w:val="000000"/>
                              </w:rPr>
                            </w:pPr>
                            <w:r>
                              <w:rPr>
                                <w:color w:val="000000"/>
                                <w:sz w:val="30"/>
                                <w:szCs w:val="40"/>
                              </w:rPr>
                              <w:t>import os</w:t>
                            </w:r>
                          </w:p>
                          <w:p>
                            <w:pPr>
                              <w:pStyle w:val="19"/>
                              <w:overflowPunct w:val="0"/>
                              <w:rPr>
                                <w:color w:val="000000"/>
                              </w:rPr>
                            </w:pPr>
                            <w:r>
                              <w:rPr>
                                <w:color w:val="000000"/>
                                <w:sz w:val="30"/>
                                <w:szCs w:val="40"/>
                              </w:rPr>
                              <w:t>import numpy as np</w:t>
                            </w:r>
                          </w:p>
                          <w:p>
                            <w:pPr>
                              <w:pStyle w:val="19"/>
                              <w:overflowPunct w:val="0"/>
                              <w:rPr>
                                <w:color w:val="000000"/>
                              </w:rPr>
                            </w:pPr>
                            <w:r>
                              <w:rPr>
                                <w:color w:val="000000"/>
                                <w:sz w:val="30"/>
                                <w:szCs w:val="40"/>
                              </w:rPr>
                              <w:t>import tkinter as tk</w:t>
                            </w:r>
                          </w:p>
                          <w:p>
                            <w:pPr>
                              <w:pStyle w:val="19"/>
                              <w:overflowPunct w:val="0"/>
                              <w:rPr>
                                <w:color w:val="000000"/>
                              </w:rPr>
                            </w:pPr>
                            <w:r>
                              <w:rPr>
                                <w:color w:val="000000"/>
                                <w:sz w:val="30"/>
                                <w:szCs w:val="40"/>
                              </w:rPr>
                              <w:t>import tkinter.font as font</w:t>
                            </w:r>
                          </w:p>
                          <w:p>
                            <w:pPr>
                              <w:pStyle w:val="19"/>
                              <w:overflowPunct w:val="0"/>
                              <w:rPr>
                                <w:color w:val="000000"/>
                              </w:rPr>
                            </w:pPr>
                          </w:p>
                          <w:p>
                            <w:pPr>
                              <w:pStyle w:val="19"/>
                              <w:overflowPunct w:val="0"/>
                              <w:rPr>
                                <w:color w:val="000000"/>
                              </w:rPr>
                            </w:pPr>
                            <w:r>
                              <w:rPr>
                                <w:color w:val="000000"/>
                                <w:sz w:val="30"/>
                                <w:szCs w:val="40"/>
                              </w:rPr>
                              <w:t>def collect_data():</w:t>
                            </w:r>
                          </w:p>
                          <w:p>
                            <w:pPr>
                              <w:pStyle w:val="19"/>
                              <w:overflowPunct w:val="0"/>
                              <w:rPr>
                                <w:color w:val="000000"/>
                              </w:rPr>
                            </w:pPr>
                            <w:r>
                              <w:rPr>
                                <w:color w:val="000000"/>
                                <w:sz w:val="30"/>
                                <w:szCs w:val="40"/>
                              </w:rPr>
                              <w:t>name = input("Enter name of person : ")</w:t>
                            </w:r>
                          </w:p>
                          <w:p>
                            <w:pPr>
                              <w:pStyle w:val="19"/>
                              <w:overflowPunct w:val="0"/>
                              <w:rPr>
                                <w:color w:val="000000"/>
                              </w:rPr>
                            </w:pPr>
                          </w:p>
                          <w:p>
                            <w:pPr>
                              <w:pStyle w:val="19"/>
                              <w:overflowPunct w:val="0"/>
                              <w:rPr>
                                <w:color w:val="000000"/>
                              </w:rPr>
                            </w:pPr>
                            <w:r>
                              <w:rPr>
                                <w:color w:val="000000"/>
                                <w:sz w:val="30"/>
                                <w:szCs w:val="40"/>
                              </w:rPr>
                              <w:t>count = 1</w:t>
                            </w:r>
                          </w:p>
                          <w:p>
                            <w:pPr>
                              <w:pStyle w:val="19"/>
                              <w:overflowPunct w:val="0"/>
                              <w:rPr>
                                <w:color w:val="000000"/>
                              </w:rPr>
                            </w:pPr>
                            <w:r>
                              <w:rPr>
                                <w:color w:val="000000"/>
                                <w:sz w:val="30"/>
                                <w:szCs w:val="40"/>
                              </w:rPr>
                              <w:t>ids = input("Enter ID: ")</w:t>
                            </w:r>
                          </w:p>
                          <w:p>
                            <w:pPr>
                              <w:pStyle w:val="19"/>
                              <w:overflowPunct w:val="0"/>
                              <w:rPr>
                                <w:color w:val="000000"/>
                              </w:rPr>
                            </w:pPr>
                          </w:p>
                          <w:p>
                            <w:pPr>
                              <w:pStyle w:val="19"/>
                              <w:overflowPunct w:val="0"/>
                              <w:rPr>
                                <w:color w:val="000000"/>
                              </w:rPr>
                            </w:pPr>
                            <w:r>
                              <w:rPr>
                                <w:color w:val="000000"/>
                                <w:sz w:val="30"/>
                                <w:szCs w:val="40"/>
                              </w:rPr>
                              <w:t>cap = cv2.VideoCapture(0)</w:t>
                            </w:r>
                          </w:p>
                          <w:p>
                            <w:pPr>
                              <w:pStyle w:val="19"/>
                              <w:overflowPunct w:val="0"/>
                              <w:rPr>
                                <w:color w:val="000000"/>
                              </w:rPr>
                            </w:pPr>
                          </w:p>
                          <w:p>
                            <w:pPr>
                              <w:pStyle w:val="19"/>
                              <w:overflowPunct w:val="0"/>
                              <w:rPr>
                                <w:color w:val="000000"/>
                              </w:rPr>
                            </w:pPr>
                            <w:r>
                              <w:rPr>
                                <w:color w:val="000000"/>
                                <w:sz w:val="30"/>
                                <w:szCs w:val="40"/>
                              </w:rPr>
                              <w:t>filename = "haarcascade_frontalface_default.xml"</w:t>
                            </w:r>
                          </w:p>
                          <w:p>
                            <w:pPr>
                              <w:pStyle w:val="19"/>
                              <w:overflowPunct w:val="0"/>
                              <w:rPr>
                                <w:color w:val="000000"/>
                              </w:rPr>
                            </w:pPr>
                          </w:p>
                          <w:p>
                            <w:pPr>
                              <w:pStyle w:val="19"/>
                              <w:overflowPunct w:val="0"/>
                              <w:rPr>
                                <w:color w:val="000000"/>
                              </w:rPr>
                            </w:pPr>
                            <w:r>
                              <w:rPr>
                                <w:color w:val="000000"/>
                                <w:sz w:val="30"/>
                                <w:szCs w:val="40"/>
                              </w:rPr>
                              <w:t>cascade = cv2.CascadeClassifier(filename)</w:t>
                            </w:r>
                          </w:p>
                          <w:p>
                            <w:pPr>
                              <w:pStyle w:val="19"/>
                              <w:overflowPunct w:val="0"/>
                              <w:rPr>
                                <w:color w:val="000000"/>
                              </w:rPr>
                            </w:pPr>
                          </w:p>
                          <w:p>
                            <w:pPr>
                              <w:pStyle w:val="19"/>
                              <w:overflowPunct w:val="0"/>
                              <w:rPr>
                                <w:color w:val="000000"/>
                              </w:rPr>
                            </w:pPr>
                            <w:r>
                              <w:rPr>
                                <w:color w:val="000000"/>
                                <w:sz w:val="30"/>
                                <w:szCs w:val="40"/>
                              </w:rPr>
                              <w:t>while True:</w:t>
                            </w:r>
                          </w:p>
                          <w:p>
                            <w:pPr>
                              <w:pStyle w:val="19"/>
                              <w:overflowPunct w:val="0"/>
                              <w:rPr>
                                <w:color w:val="000000"/>
                              </w:rPr>
                            </w:pPr>
                            <w:r>
                              <w:rPr>
                                <w:color w:val="000000"/>
                                <w:sz w:val="30"/>
                                <w:szCs w:val="40"/>
                              </w:rPr>
                              <w:t>_, frm = cap.read()</w:t>
                            </w:r>
                          </w:p>
                          <w:p>
                            <w:pPr>
                              <w:pStyle w:val="19"/>
                              <w:overflowPunct w:val="0"/>
                              <w:rPr>
                                <w:color w:val="000000"/>
                              </w:rPr>
                            </w:pPr>
                          </w:p>
                          <w:p>
                            <w:pPr>
                              <w:pStyle w:val="19"/>
                              <w:overflowPunct w:val="0"/>
                              <w:rPr>
                                <w:color w:val="000000"/>
                              </w:rPr>
                            </w:pPr>
                            <w:r>
                              <w:rPr>
                                <w:color w:val="000000"/>
                                <w:sz w:val="30"/>
                                <w:szCs w:val="40"/>
                              </w:rPr>
                              <w:t>gray = cv2.cvtColor(frm, cv2.COLOR_BGR2GRAY)</w:t>
                            </w:r>
                          </w:p>
                          <w:p>
                            <w:pPr>
                              <w:pStyle w:val="19"/>
                              <w:overflowPunct w:val="0"/>
                              <w:rPr>
                                <w:color w:val="000000"/>
                              </w:rPr>
                            </w:pPr>
                          </w:p>
                          <w:p>
                            <w:pPr>
                              <w:pStyle w:val="19"/>
                              <w:overflowPunct w:val="0"/>
                              <w:rPr>
                                <w:color w:val="000000"/>
                              </w:rPr>
                            </w:pPr>
                            <w:r>
                              <w:rPr>
                                <w:color w:val="000000"/>
                                <w:sz w:val="30"/>
                                <w:szCs w:val="40"/>
                              </w:rPr>
                              <w:t>faces = cascade.detectMultiScale(gray, 1.4, 1)</w:t>
                            </w:r>
                          </w:p>
                          <w:p>
                            <w:pPr>
                              <w:pStyle w:val="19"/>
                              <w:overflowPunct w:val="0"/>
                              <w:rPr>
                                <w:color w:val="000000"/>
                              </w:rPr>
                            </w:pPr>
                          </w:p>
                          <w:p>
                            <w:pPr>
                              <w:pStyle w:val="19"/>
                              <w:overflowPunct w:val="0"/>
                              <w:rPr>
                                <w:color w:val="000000"/>
                              </w:rPr>
                            </w:pPr>
                            <w:r>
                              <w:rPr>
                                <w:color w:val="000000"/>
                                <w:sz w:val="30"/>
                                <w:szCs w:val="40"/>
                              </w:rPr>
                              <w:t>for x,y,w,h in faces:</w:t>
                            </w:r>
                          </w:p>
                          <w:p>
                            <w:pPr>
                              <w:pStyle w:val="19"/>
                              <w:overflowPunct w:val="0"/>
                              <w:rPr>
                                <w:color w:val="000000"/>
                              </w:rPr>
                            </w:pPr>
                            <w:r>
                              <w:rPr>
                                <w:color w:val="000000"/>
                                <w:sz w:val="30"/>
                                <w:szCs w:val="40"/>
                              </w:rPr>
                              <w:t>cv2.rectangle(frm, (x,y), (x+w, y+h), (0,255,0), 2)</w:t>
                            </w:r>
                          </w:p>
                          <w:p>
                            <w:pPr>
                              <w:pStyle w:val="19"/>
                              <w:overflowPunct w:val="0"/>
                              <w:rPr>
                                <w:color w:val="000000"/>
                              </w:rPr>
                            </w:pPr>
                            <w:r>
                              <w:rPr>
                                <w:color w:val="000000"/>
                                <w:sz w:val="30"/>
                                <w:szCs w:val="40"/>
                              </w:rPr>
                              <w:t>roi = gray[y:y+h, x:x+w]</w:t>
                            </w:r>
                          </w:p>
                          <w:p>
                            <w:pPr>
                              <w:pStyle w:val="19"/>
                              <w:overflowPunct w:val="0"/>
                              <w:rPr>
                                <w:color w:val="000000"/>
                              </w:rPr>
                            </w:pPr>
                          </w:p>
                          <w:p>
                            <w:pPr>
                              <w:pStyle w:val="19"/>
                              <w:overflowPunct w:val="0"/>
                              <w:rPr>
                                <w:color w:val="000000"/>
                              </w:rPr>
                            </w:pPr>
                            <w:r>
                              <w:rPr>
                                <w:color w:val="000000"/>
                                <w:sz w:val="30"/>
                                <w:szCs w:val="40"/>
                              </w:rPr>
                              <w:t>cv2.imwrite(f"persons/{name}-{count}-{ids}.jpg", roi)</w:t>
                            </w:r>
                          </w:p>
                          <w:p>
                            <w:pPr>
                              <w:pStyle w:val="19"/>
                              <w:overflowPunct w:val="0"/>
                              <w:rPr>
                                <w:color w:val="000000"/>
                              </w:rPr>
                            </w:pPr>
                            <w:r>
                              <w:rPr>
                                <w:color w:val="000000"/>
                                <w:sz w:val="30"/>
                                <w:szCs w:val="40"/>
                              </w:rPr>
                              <w:t>count = count + 1</w:t>
                            </w:r>
                          </w:p>
                          <w:p>
                            <w:pPr>
                              <w:pStyle w:val="19"/>
                              <w:overflowPunct w:val="0"/>
                              <w:rPr>
                                <w:color w:val="000000"/>
                              </w:rPr>
                            </w:pPr>
                            <w:r>
                              <w:rPr>
                                <w:color w:val="000000"/>
                                <w:sz w:val="30"/>
                                <w:szCs w:val="40"/>
                              </w:rPr>
                              <w:t>cv2.putText(frm, f"{count}", (20,20), cv2.FONT_HERSHEY_PLAIN, 2, (0,255,0), 3)</w:t>
                            </w:r>
                          </w:p>
                          <w:p>
                            <w:pPr>
                              <w:pStyle w:val="19"/>
                              <w:overflowPunct w:val="0"/>
                              <w:rPr>
                                <w:color w:val="000000"/>
                              </w:rPr>
                            </w:pPr>
                            <w:r>
                              <w:rPr>
                                <w:color w:val="000000"/>
                                <w:sz w:val="30"/>
                                <w:szCs w:val="40"/>
                              </w:rPr>
                              <w:t>cv2.imshow("new", roi)</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30"/>
                                <w:szCs w:val="40"/>
                              </w:rPr>
                              <w:t>cv2.imshow("identify", frm)</w:t>
                            </w:r>
                          </w:p>
                          <w:p>
                            <w:pPr>
                              <w:pStyle w:val="19"/>
                              <w:overflowPunct w:val="0"/>
                              <w:rPr>
                                <w:color w:val="000000"/>
                              </w:rPr>
                            </w:pPr>
                          </w:p>
                          <w:p>
                            <w:pPr>
                              <w:pStyle w:val="19"/>
                              <w:overflowPunct w:val="0"/>
                              <w:rPr>
                                <w:color w:val="000000"/>
                              </w:rPr>
                            </w:pPr>
                            <w:r>
                              <w:rPr>
                                <w:color w:val="000000"/>
                                <w:sz w:val="30"/>
                                <w:szCs w:val="40"/>
                              </w:rPr>
                              <w:t>if cv2.waitKey(1) == 27 or count &gt; 200:</w:t>
                            </w:r>
                          </w:p>
                          <w:p>
                            <w:pPr>
                              <w:pStyle w:val="19"/>
                              <w:overflowPunct w:val="0"/>
                              <w:rPr>
                                <w:color w:val="000000"/>
                              </w:rPr>
                            </w:pPr>
                            <w:r>
                              <w:rPr>
                                <w:color w:val="000000"/>
                                <w:sz w:val="30"/>
                                <w:szCs w:val="40"/>
                              </w:rPr>
                              <w:t>cv2.destroyAllWindows()</w:t>
                            </w:r>
                          </w:p>
                          <w:p>
                            <w:pPr>
                              <w:pStyle w:val="19"/>
                              <w:overflowPunct w:val="0"/>
                              <w:rPr>
                                <w:color w:val="000000"/>
                              </w:rPr>
                            </w:pPr>
                            <w:r>
                              <w:rPr>
                                <w:color w:val="000000"/>
                                <w:sz w:val="30"/>
                                <w:szCs w:val="40"/>
                              </w:rPr>
                              <w:t>cap.release()</w:t>
                            </w:r>
                          </w:p>
                          <w:p>
                            <w:pPr>
                              <w:pStyle w:val="19"/>
                              <w:overflowPunct w:val="0"/>
                              <w:rPr>
                                <w:color w:val="000000"/>
                              </w:rPr>
                            </w:pPr>
                            <w:r>
                              <w:rPr>
                                <w:color w:val="000000"/>
                                <w:sz w:val="30"/>
                                <w:szCs w:val="40"/>
                              </w:rPr>
                              <w:t>train()</w:t>
                            </w:r>
                          </w:p>
                          <w:p>
                            <w:pPr>
                              <w:pStyle w:val="19"/>
                              <w:overflowPunct w:val="0"/>
                              <w:rPr>
                                <w:color w:val="000000"/>
                              </w:rPr>
                            </w:pPr>
                            <w:r>
                              <w:rPr>
                                <w:color w:val="000000"/>
                                <w:sz w:val="30"/>
                                <w:szCs w:val="40"/>
                              </w:rPr>
                              <w:t>break</w:t>
                            </w:r>
                          </w:p>
                        </w:txbxContent>
                      </wps:txbx>
                      <wps:bodyPr lIns="0" tIns="0" rIns="0" bIns="0">
                        <a:spAutoFit/>
                      </wps:bodyPr>
                    </wps:wsp>
                  </a:graphicData>
                </a:graphic>
              </wp:anchor>
            </w:drawing>
          </mc:Choice>
          <mc:Fallback>
            <w:pict>
              <v:rect id="Shape6" o:spid="_x0000_s1026" o:spt="1" style="position:absolute;left:0pt;margin-left:8.3pt;margin-top:30.95pt;height:696.85pt;width:463.9pt;z-index:251659264;mso-width-relative:page;mso-height-relative:page;" fillcolor="#EEEEEE" filled="t" stroked="f" coordsize="21600,21600" o:gfxdata="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m/ldXXAAAACgEAAA8AAAAAAAAAAQAgAAAAIgAAAGRycy9kb3ducmV2LnhtbFBL&#10;AQIUABQAAAAIAIdO4kDndIoLvgEAAJwDAAAOAAAAAAAAAAEAIAAAACYBAABkcnMvZTJvRG9jLnht&#10;bFBLBQYAAAAABgAGAFkBAABWBQAAAAA=&#10;">
                <v:fill on="t" focussize="0,0"/>
                <v:stroke on="f"/>
                <v:imagedata o:title=""/>
                <o:lock v:ext="edit" aspectratio="f"/>
                <v:textbox inset="0mm,0mm,0mm,0mm" style="mso-fit-shape-to-text:t;">
                  <w:txbxContent>
                    <w:p>
                      <w:pPr>
                        <w:pStyle w:val="19"/>
                        <w:overflowPunct w:val="0"/>
                        <w:rPr>
                          <w:color w:val="000000"/>
                        </w:rPr>
                      </w:pPr>
                      <w:r>
                        <w:rPr>
                          <w:color w:val="000000"/>
                          <w:sz w:val="30"/>
                          <w:szCs w:val="40"/>
                        </w:rPr>
                        <w:t>import cv2</w:t>
                      </w:r>
                    </w:p>
                    <w:p>
                      <w:pPr>
                        <w:pStyle w:val="19"/>
                        <w:overflowPunct w:val="0"/>
                        <w:rPr>
                          <w:color w:val="000000"/>
                        </w:rPr>
                      </w:pPr>
                      <w:r>
                        <w:rPr>
                          <w:color w:val="000000"/>
                          <w:sz w:val="30"/>
                          <w:szCs w:val="40"/>
                        </w:rPr>
                        <w:t>import os</w:t>
                      </w:r>
                    </w:p>
                    <w:p>
                      <w:pPr>
                        <w:pStyle w:val="19"/>
                        <w:overflowPunct w:val="0"/>
                        <w:rPr>
                          <w:color w:val="000000"/>
                        </w:rPr>
                      </w:pPr>
                      <w:r>
                        <w:rPr>
                          <w:color w:val="000000"/>
                          <w:sz w:val="30"/>
                          <w:szCs w:val="40"/>
                        </w:rPr>
                        <w:t>import numpy as np</w:t>
                      </w:r>
                    </w:p>
                    <w:p>
                      <w:pPr>
                        <w:pStyle w:val="19"/>
                        <w:overflowPunct w:val="0"/>
                        <w:rPr>
                          <w:color w:val="000000"/>
                        </w:rPr>
                      </w:pPr>
                      <w:r>
                        <w:rPr>
                          <w:color w:val="000000"/>
                          <w:sz w:val="30"/>
                          <w:szCs w:val="40"/>
                        </w:rPr>
                        <w:t>import tkinter as tk</w:t>
                      </w:r>
                    </w:p>
                    <w:p>
                      <w:pPr>
                        <w:pStyle w:val="19"/>
                        <w:overflowPunct w:val="0"/>
                        <w:rPr>
                          <w:color w:val="000000"/>
                        </w:rPr>
                      </w:pPr>
                      <w:r>
                        <w:rPr>
                          <w:color w:val="000000"/>
                          <w:sz w:val="30"/>
                          <w:szCs w:val="40"/>
                        </w:rPr>
                        <w:t>import tkinter.font as font</w:t>
                      </w:r>
                    </w:p>
                    <w:p>
                      <w:pPr>
                        <w:pStyle w:val="19"/>
                        <w:overflowPunct w:val="0"/>
                        <w:rPr>
                          <w:color w:val="000000"/>
                        </w:rPr>
                      </w:pPr>
                    </w:p>
                    <w:p>
                      <w:pPr>
                        <w:pStyle w:val="19"/>
                        <w:overflowPunct w:val="0"/>
                        <w:rPr>
                          <w:color w:val="000000"/>
                        </w:rPr>
                      </w:pPr>
                      <w:r>
                        <w:rPr>
                          <w:color w:val="000000"/>
                          <w:sz w:val="30"/>
                          <w:szCs w:val="40"/>
                        </w:rPr>
                        <w:t>def collect_data():</w:t>
                      </w:r>
                    </w:p>
                    <w:p>
                      <w:pPr>
                        <w:pStyle w:val="19"/>
                        <w:overflowPunct w:val="0"/>
                        <w:rPr>
                          <w:color w:val="000000"/>
                        </w:rPr>
                      </w:pPr>
                      <w:r>
                        <w:rPr>
                          <w:color w:val="000000"/>
                          <w:sz w:val="30"/>
                          <w:szCs w:val="40"/>
                        </w:rPr>
                        <w:t>name = input("Enter name of person : ")</w:t>
                      </w:r>
                    </w:p>
                    <w:p>
                      <w:pPr>
                        <w:pStyle w:val="19"/>
                        <w:overflowPunct w:val="0"/>
                        <w:rPr>
                          <w:color w:val="000000"/>
                        </w:rPr>
                      </w:pPr>
                    </w:p>
                    <w:p>
                      <w:pPr>
                        <w:pStyle w:val="19"/>
                        <w:overflowPunct w:val="0"/>
                        <w:rPr>
                          <w:color w:val="000000"/>
                        </w:rPr>
                      </w:pPr>
                      <w:r>
                        <w:rPr>
                          <w:color w:val="000000"/>
                          <w:sz w:val="30"/>
                          <w:szCs w:val="40"/>
                        </w:rPr>
                        <w:t>count = 1</w:t>
                      </w:r>
                    </w:p>
                    <w:p>
                      <w:pPr>
                        <w:pStyle w:val="19"/>
                        <w:overflowPunct w:val="0"/>
                        <w:rPr>
                          <w:color w:val="000000"/>
                        </w:rPr>
                      </w:pPr>
                      <w:r>
                        <w:rPr>
                          <w:color w:val="000000"/>
                          <w:sz w:val="30"/>
                          <w:szCs w:val="40"/>
                        </w:rPr>
                        <w:t>ids = input("Enter ID: ")</w:t>
                      </w:r>
                    </w:p>
                    <w:p>
                      <w:pPr>
                        <w:pStyle w:val="19"/>
                        <w:overflowPunct w:val="0"/>
                        <w:rPr>
                          <w:color w:val="000000"/>
                        </w:rPr>
                      </w:pPr>
                    </w:p>
                    <w:p>
                      <w:pPr>
                        <w:pStyle w:val="19"/>
                        <w:overflowPunct w:val="0"/>
                        <w:rPr>
                          <w:color w:val="000000"/>
                        </w:rPr>
                      </w:pPr>
                      <w:r>
                        <w:rPr>
                          <w:color w:val="000000"/>
                          <w:sz w:val="30"/>
                          <w:szCs w:val="40"/>
                        </w:rPr>
                        <w:t>cap = cv2.VideoCapture(0)</w:t>
                      </w:r>
                    </w:p>
                    <w:p>
                      <w:pPr>
                        <w:pStyle w:val="19"/>
                        <w:overflowPunct w:val="0"/>
                        <w:rPr>
                          <w:color w:val="000000"/>
                        </w:rPr>
                      </w:pPr>
                    </w:p>
                    <w:p>
                      <w:pPr>
                        <w:pStyle w:val="19"/>
                        <w:overflowPunct w:val="0"/>
                        <w:rPr>
                          <w:color w:val="000000"/>
                        </w:rPr>
                      </w:pPr>
                      <w:r>
                        <w:rPr>
                          <w:color w:val="000000"/>
                          <w:sz w:val="30"/>
                          <w:szCs w:val="40"/>
                        </w:rPr>
                        <w:t>filename = "haarcascade_frontalface_default.xml"</w:t>
                      </w:r>
                    </w:p>
                    <w:p>
                      <w:pPr>
                        <w:pStyle w:val="19"/>
                        <w:overflowPunct w:val="0"/>
                        <w:rPr>
                          <w:color w:val="000000"/>
                        </w:rPr>
                      </w:pPr>
                    </w:p>
                    <w:p>
                      <w:pPr>
                        <w:pStyle w:val="19"/>
                        <w:overflowPunct w:val="0"/>
                        <w:rPr>
                          <w:color w:val="000000"/>
                        </w:rPr>
                      </w:pPr>
                      <w:r>
                        <w:rPr>
                          <w:color w:val="000000"/>
                          <w:sz w:val="30"/>
                          <w:szCs w:val="40"/>
                        </w:rPr>
                        <w:t>cascade = cv2.CascadeClassifier(filename)</w:t>
                      </w:r>
                    </w:p>
                    <w:p>
                      <w:pPr>
                        <w:pStyle w:val="19"/>
                        <w:overflowPunct w:val="0"/>
                        <w:rPr>
                          <w:color w:val="000000"/>
                        </w:rPr>
                      </w:pPr>
                    </w:p>
                    <w:p>
                      <w:pPr>
                        <w:pStyle w:val="19"/>
                        <w:overflowPunct w:val="0"/>
                        <w:rPr>
                          <w:color w:val="000000"/>
                        </w:rPr>
                      </w:pPr>
                      <w:r>
                        <w:rPr>
                          <w:color w:val="000000"/>
                          <w:sz w:val="30"/>
                          <w:szCs w:val="40"/>
                        </w:rPr>
                        <w:t>while True:</w:t>
                      </w:r>
                    </w:p>
                    <w:p>
                      <w:pPr>
                        <w:pStyle w:val="19"/>
                        <w:overflowPunct w:val="0"/>
                        <w:rPr>
                          <w:color w:val="000000"/>
                        </w:rPr>
                      </w:pPr>
                      <w:r>
                        <w:rPr>
                          <w:color w:val="000000"/>
                          <w:sz w:val="30"/>
                          <w:szCs w:val="40"/>
                        </w:rPr>
                        <w:t>_, frm = cap.read()</w:t>
                      </w:r>
                    </w:p>
                    <w:p>
                      <w:pPr>
                        <w:pStyle w:val="19"/>
                        <w:overflowPunct w:val="0"/>
                        <w:rPr>
                          <w:color w:val="000000"/>
                        </w:rPr>
                      </w:pPr>
                    </w:p>
                    <w:p>
                      <w:pPr>
                        <w:pStyle w:val="19"/>
                        <w:overflowPunct w:val="0"/>
                        <w:rPr>
                          <w:color w:val="000000"/>
                        </w:rPr>
                      </w:pPr>
                      <w:r>
                        <w:rPr>
                          <w:color w:val="000000"/>
                          <w:sz w:val="30"/>
                          <w:szCs w:val="40"/>
                        </w:rPr>
                        <w:t>gray = cv2.cvtColor(frm, cv2.COLOR_BGR2GRAY)</w:t>
                      </w:r>
                    </w:p>
                    <w:p>
                      <w:pPr>
                        <w:pStyle w:val="19"/>
                        <w:overflowPunct w:val="0"/>
                        <w:rPr>
                          <w:color w:val="000000"/>
                        </w:rPr>
                      </w:pPr>
                    </w:p>
                    <w:p>
                      <w:pPr>
                        <w:pStyle w:val="19"/>
                        <w:overflowPunct w:val="0"/>
                        <w:rPr>
                          <w:color w:val="000000"/>
                        </w:rPr>
                      </w:pPr>
                      <w:r>
                        <w:rPr>
                          <w:color w:val="000000"/>
                          <w:sz w:val="30"/>
                          <w:szCs w:val="40"/>
                        </w:rPr>
                        <w:t>faces = cascade.detectMultiScale(gray, 1.4, 1)</w:t>
                      </w:r>
                    </w:p>
                    <w:p>
                      <w:pPr>
                        <w:pStyle w:val="19"/>
                        <w:overflowPunct w:val="0"/>
                        <w:rPr>
                          <w:color w:val="000000"/>
                        </w:rPr>
                      </w:pPr>
                    </w:p>
                    <w:p>
                      <w:pPr>
                        <w:pStyle w:val="19"/>
                        <w:overflowPunct w:val="0"/>
                        <w:rPr>
                          <w:color w:val="000000"/>
                        </w:rPr>
                      </w:pPr>
                      <w:r>
                        <w:rPr>
                          <w:color w:val="000000"/>
                          <w:sz w:val="30"/>
                          <w:szCs w:val="40"/>
                        </w:rPr>
                        <w:t>for x,y,w,h in faces:</w:t>
                      </w:r>
                    </w:p>
                    <w:p>
                      <w:pPr>
                        <w:pStyle w:val="19"/>
                        <w:overflowPunct w:val="0"/>
                        <w:rPr>
                          <w:color w:val="000000"/>
                        </w:rPr>
                      </w:pPr>
                      <w:r>
                        <w:rPr>
                          <w:color w:val="000000"/>
                          <w:sz w:val="30"/>
                          <w:szCs w:val="40"/>
                        </w:rPr>
                        <w:t>cv2.rectangle(frm, (x,y), (x+w, y+h), (0,255,0), 2)</w:t>
                      </w:r>
                    </w:p>
                    <w:p>
                      <w:pPr>
                        <w:pStyle w:val="19"/>
                        <w:overflowPunct w:val="0"/>
                        <w:rPr>
                          <w:color w:val="000000"/>
                        </w:rPr>
                      </w:pPr>
                      <w:r>
                        <w:rPr>
                          <w:color w:val="000000"/>
                          <w:sz w:val="30"/>
                          <w:szCs w:val="40"/>
                        </w:rPr>
                        <w:t>roi = gray[y:y+h, x:x+w]</w:t>
                      </w:r>
                    </w:p>
                    <w:p>
                      <w:pPr>
                        <w:pStyle w:val="19"/>
                        <w:overflowPunct w:val="0"/>
                        <w:rPr>
                          <w:color w:val="000000"/>
                        </w:rPr>
                      </w:pPr>
                    </w:p>
                    <w:p>
                      <w:pPr>
                        <w:pStyle w:val="19"/>
                        <w:overflowPunct w:val="0"/>
                        <w:rPr>
                          <w:color w:val="000000"/>
                        </w:rPr>
                      </w:pPr>
                      <w:r>
                        <w:rPr>
                          <w:color w:val="000000"/>
                          <w:sz w:val="30"/>
                          <w:szCs w:val="40"/>
                        </w:rPr>
                        <w:t>cv2.imwrite(f"persons/{name}-{count}-{ids}.jpg", roi)</w:t>
                      </w:r>
                    </w:p>
                    <w:p>
                      <w:pPr>
                        <w:pStyle w:val="19"/>
                        <w:overflowPunct w:val="0"/>
                        <w:rPr>
                          <w:color w:val="000000"/>
                        </w:rPr>
                      </w:pPr>
                      <w:r>
                        <w:rPr>
                          <w:color w:val="000000"/>
                          <w:sz w:val="30"/>
                          <w:szCs w:val="40"/>
                        </w:rPr>
                        <w:t>count = count + 1</w:t>
                      </w:r>
                    </w:p>
                    <w:p>
                      <w:pPr>
                        <w:pStyle w:val="19"/>
                        <w:overflowPunct w:val="0"/>
                        <w:rPr>
                          <w:color w:val="000000"/>
                        </w:rPr>
                      </w:pPr>
                      <w:r>
                        <w:rPr>
                          <w:color w:val="000000"/>
                          <w:sz w:val="30"/>
                          <w:szCs w:val="40"/>
                        </w:rPr>
                        <w:t>cv2.putText(frm, f"{count}", (20,20), cv2.FONT_HERSHEY_PLAIN, 2, (0,255,0), 3)</w:t>
                      </w:r>
                    </w:p>
                    <w:p>
                      <w:pPr>
                        <w:pStyle w:val="19"/>
                        <w:overflowPunct w:val="0"/>
                        <w:rPr>
                          <w:color w:val="000000"/>
                        </w:rPr>
                      </w:pPr>
                      <w:r>
                        <w:rPr>
                          <w:color w:val="000000"/>
                          <w:sz w:val="30"/>
                          <w:szCs w:val="40"/>
                        </w:rPr>
                        <w:t>cv2.imshow("new", roi)</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30"/>
                          <w:szCs w:val="40"/>
                        </w:rPr>
                        <w:t>cv2.imshow("identify", frm)</w:t>
                      </w:r>
                    </w:p>
                    <w:p>
                      <w:pPr>
                        <w:pStyle w:val="19"/>
                        <w:overflowPunct w:val="0"/>
                        <w:rPr>
                          <w:color w:val="000000"/>
                        </w:rPr>
                      </w:pPr>
                    </w:p>
                    <w:p>
                      <w:pPr>
                        <w:pStyle w:val="19"/>
                        <w:overflowPunct w:val="0"/>
                        <w:rPr>
                          <w:color w:val="000000"/>
                        </w:rPr>
                      </w:pPr>
                      <w:r>
                        <w:rPr>
                          <w:color w:val="000000"/>
                          <w:sz w:val="30"/>
                          <w:szCs w:val="40"/>
                        </w:rPr>
                        <w:t>if cv2.waitKey(1) == 27 or count &gt; 200:</w:t>
                      </w:r>
                    </w:p>
                    <w:p>
                      <w:pPr>
                        <w:pStyle w:val="19"/>
                        <w:overflowPunct w:val="0"/>
                        <w:rPr>
                          <w:color w:val="000000"/>
                        </w:rPr>
                      </w:pPr>
                      <w:r>
                        <w:rPr>
                          <w:color w:val="000000"/>
                          <w:sz w:val="30"/>
                          <w:szCs w:val="40"/>
                        </w:rPr>
                        <w:t>cv2.destroyAllWindows()</w:t>
                      </w:r>
                    </w:p>
                    <w:p>
                      <w:pPr>
                        <w:pStyle w:val="19"/>
                        <w:overflowPunct w:val="0"/>
                        <w:rPr>
                          <w:color w:val="000000"/>
                        </w:rPr>
                      </w:pPr>
                      <w:r>
                        <w:rPr>
                          <w:color w:val="000000"/>
                          <w:sz w:val="30"/>
                          <w:szCs w:val="40"/>
                        </w:rPr>
                        <w:t>cap.release()</w:t>
                      </w:r>
                    </w:p>
                    <w:p>
                      <w:pPr>
                        <w:pStyle w:val="19"/>
                        <w:overflowPunct w:val="0"/>
                        <w:rPr>
                          <w:color w:val="000000"/>
                        </w:rPr>
                      </w:pPr>
                      <w:r>
                        <w:rPr>
                          <w:color w:val="000000"/>
                          <w:sz w:val="30"/>
                          <w:szCs w:val="40"/>
                        </w:rPr>
                        <w:t>train()</w:t>
                      </w:r>
                    </w:p>
                    <w:p>
                      <w:pPr>
                        <w:pStyle w:val="19"/>
                        <w:overflowPunct w:val="0"/>
                        <w:rPr>
                          <w:color w:val="000000"/>
                        </w:rPr>
                      </w:pPr>
                      <w:r>
                        <w:rPr>
                          <w:color w:val="000000"/>
                          <w:sz w:val="30"/>
                          <w:szCs w:val="40"/>
                        </w:rPr>
                        <w:t>break</w:t>
                      </w:r>
                    </w:p>
                  </w:txbxContent>
                </v:textbox>
              </v:rect>
            </w:pict>
          </mc:Fallback>
        </mc:AlternateContent>
      </w:r>
      <w:r>
        <w:rPr>
          <w:rFonts w:ascii="FreeSerif" w:hAnsi="FreeSerif"/>
          <w:b w:val="0"/>
          <w:bCs w:val="0"/>
          <w:sz w:val="36"/>
          <w:szCs w:val="24"/>
        </w:rPr>
        <w:t>identify.py</w:t>
      </w:r>
      <w:r>
        <w:br w:type="page"/>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121285</wp:posOffset>
                </wp:positionH>
                <wp:positionV relativeFrom="paragraph">
                  <wp:posOffset>125095</wp:posOffset>
                </wp:positionV>
                <wp:extent cx="5891530" cy="8849995"/>
                <wp:effectExtent l="0" t="0" r="0" b="0"/>
                <wp:wrapNone/>
                <wp:docPr id="25" name="Shape7"/>
                <wp:cNvGraphicFramePr/>
                <a:graphic xmlns:a="http://schemas.openxmlformats.org/drawingml/2006/main">
                  <a:graphicData uri="http://schemas.microsoft.com/office/word/2010/wordprocessingShape">
                    <wps:wsp>
                      <wps:cNvSpPr/>
                      <wps:spPr>
                        <a:xfrm>
                          <a:off x="0" y="0"/>
                          <a:ext cx="5891040" cy="88495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p>
                          <w:p>
                            <w:pPr>
                              <w:pStyle w:val="19"/>
                              <w:overflowPunct w:val="0"/>
                              <w:rPr>
                                <w:color w:val="000000"/>
                              </w:rPr>
                            </w:pPr>
                            <w:r>
                              <w:rPr>
                                <w:color w:val="000000"/>
                                <w:sz w:val="26"/>
                                <w:szCs w:val="32"/>
                              </w:rPr>
                              <w:t>def train():</w:t>
                            </w:r>
                          </w:p>
                          <w:p>
                            <w:pPr>
                              <w:pStyle w:val="19"/>
                              <w:overflowPunct w:val="0"/>
                              <w:rPr>
                                <w:color w:val="000000"/>
                              </w:rPr>
                            </w:pPr>
                            <w:r>
                              <w:rPr>
                                <w:color w:val="000000"/>
                                <w:sz w:val="26"/>
                                <w:szCs w:val="32"/>
                              </w:rPr>
                              <w:t>print("training part initiated !")</w:t>
                            </w:r>
                          </w:p>
                          <w:p>
                            <w:pPr>
                              <w:pStyle w:val="19"/>
                              <w:overflowPunct w:val="0"/>
                              <w:rPr>
                                <w:color w:val="000000"/>
                              </w:rPr>
                            </w:pPr>
                          </w:p>
                          <w:p>
                            <w:pPr>
                              <w:pStyle w:val="19"/>
                              <w:overflowPunct w:val="0"/>
                              <w:rPr>
                                <w:color w:val="000000"/>
                              </w:rPr>
                            </w:pPr>
                            <w:r>
                              <w:rPr>
                                <w:color w:val="000000"/>
                                <w:sz w:val="26"/>
                                <w:szCs w:val="32"/>
                              </w:rPr>
                              <w:t>recog = cv2.face.LBPHFaceRecognizer_create()</w:t>
                            </w:r>
                          </w:p>
                          <w:p>
                            <w:pPr>
                              <w:pStyle w:val="19"/>
                              <w:overflowPunct w:val="0"/>
                              <w:rPr>
                                <w:color w:val="000000"/>
                              </w:rPr>
                            </w:pPr>
                          </w:p>
                          <w:p>
                            <w:pPr>
                              <w:pStyle w:val="19"/>
                              <w:overflowPunct w:val="0"/>
                              <w:rPr>
                                <w:color w:val="000000"/>
                              </w:rPr>
                            </w:pPr>
                            <w:r>
                              <w:rPr>
                                <w:color w:val="000000"/>
                                <w:sz w:val="26"/>
                                <w:szCs w:val="32"/>
                              </w:rPr>
                              <w:t>dataset = 'persons'</w:t>
                            </w:r>
                          </w:p>
                          <w:p>
                            <w:pPr>
                              <w:pStyle w:val="19"/>
                              <w:overflowPunct w:val="0"/>
                              <w:rPr>
                                <w:color w:val="000000"/>
                              </w:rPr>
                            </w:pPr>
                          </w:p>
                          <w:p>
                            <w:pPr>
                              <w:pStyle w:val="19"/>
                              <w:overflowPunct w:val="0"/>
                              <w:rPr>
                                <w:color w:val="000000"/>
                              </w:rPr>
                            </w:pPr>
                            <w:r>
                              <w:rPr>
                                <w:color w:val="000000"/>
                                <w:sz w:val="26"/>
                                <w:szCs w:val="32"/>
                              </w:rPr>
                              <w:t>paths = [os.path.join(dataset, im) for im in os.listdir(dataset)]</w:t>
                            </w:r>
                          </w:p>
                          <w:p>
                            <w:pPr>
                              <w:pStyle w:val="19"/>
                              <w:overflowPunct w:val="0"/>
                              <w:rPr>
                                <w:color w:val="000000"/>
                              </w:rPr>
                            </w:pPr>
                          </w:p>
                          <w:p>
                            <w:pPr>
                              <w:pStyle w:val="19"/>
                              <w:overflowPunct w:val="0"/>
                              <w:rPr>
                                <w:color w:val="000000"/>
                              </w:rPr>
                            </w:pPr>
                            <w:r>
                              <w:rPr>
                                <w:color w:val="000000"/>
                                <w:sz w:val="26"/>
                                <w:szCs w:val="32"/>
                              </w:rPr>
                              <w:t>faces = []</w:t>
                            </w:r>
                          </w:p>
                          <w:p>
                            <w:pPr>
                              <w:pStyle w:val="19"/>
                              <w:overflowPunct w:val="0"/>
                              <w:rPr>
                                <w:color w:val="000000"/>
                              </w:rPr>
                            </w:pPr>
                            <w:r>
                              <w:rPr>
                                <w:color w:val="000000"/>
                                <w:sz w:val="26"/>
                                <w:szCs w:val="32"/>
                              </w:rPr>
                              <w:t>ids = []</w:t>
                            </w:r>
                          </w:p>
                          <w:p>
                            <w:pPr>
                              <w:pStyle w:val="19"/>
                              <w:overflowPunct w:val="0"/>
                              <w:rPr>
                                <w:color w:val="000000"/>
                              </w:rPr>
                            </w:pPr>
                            <w:r>
                              <w:rPr>
                                <w:color w:val="000000"/>
                                <w:sz w:val="26"/>
                                <w:szCs w:val="32"/>
                              </w:rPr>
                              <w:t>labels = []</w:t>
                            </w:r>
                          </w:p>
                          <w:p>
                            <w:pPr>
                              <w:pStyle w:val="19"/>
                              <w:overflowPunct w:val="0"/>
                              <w:rPr>
                                <w:color w:val="000000"/>
                              </w:rPr>
                            </w:pPr>
                            <w:r>
                              <w:rPr>
                                <w:color w:val="000000"/>
                                <w:sz w:val="26"/>
                                <w:szCs w:val="32"/>
                              </w:rPr>
                              <w:t>for path in paths:</w:t>
                            </w:r>
                          </w:p>
                          <w:p>
                            <w:pPr>
                              <w:pStyle w:val="19"/>
                              <w:overflowPunct w:val="0"/>
                              <w:rPr>
                                <w:color w:val="000000"/>
                              </w:rPr>
                            </w:pPr>
                            <w:r>
                              <w:rPr>
                                <w:color w:val="000000"/>
                                <w:sz w:val="26"/>
                                <w:szCs w:val="32"/>
                              </w:rPr>
                              <w:t>labels.append(path.split('/')[-1].split('-')[0])</w:t>
                            </w:r>
                          </w:p>
                          <w:p>
                            <w:pPr>
                              <w:pStyle w:val="19"/>
                              <w:overflowPunct w:val="0"/>
                              <w:rPr>
                                <w:color w:val="000000"/>
                              </w:rPr>
                            </w:pPr>
                          </w:p>
                          <w:p>
                            <w:pPr>
                              <w:pStyle w:val="19"/>
                              <w:overflowPunct w:val="0"/>
                              <w:rPr>
                                <w:color w:val="000000"/>
                              </w:rPr>
                            </w:pPr>
                            <w:r>
                              <w:rPr>
                                <w:color w:val="000000"/>
                                <w:sz w:val="26"/>
                                <w:szCs w:val="32"/>
                              </w:rPr>
                              <w:t>ids.append(int(path.split('/')[-1].split('-')[2].split('.')[0]))</w:t>
                            </w:r>
                          </w:p>
                          <w:p>
                            <w:pPr>
                              <w:pStyle w:val="19"/>
                              <w:overflowPunct w:val="0"/>
                              <w:rPr>
                                <w:color w:val="000000"/>
                              </w:rPr>
                            </w:pPr>
                          </w:p>
                          <w:p>
                            <w:pPr>
                              <w:pStyle w:val="19"/>
                              <w:overflowPunct w:val="0"/>
                              <w:rPr>
                                <w:color w:val="000000"/>
                              </w:rPr>
                            </w:pPr>
                            <w:r>
                              <w:rPr>
                                <w:color w:val="000000"/>
                                <w:sz w:val="26"/>
                                <w:szCs w:val="32"/>
                              </w:rPr>
                              <w:t>faces.append(cv2.imread(path, 0))</w:t>
                            </w:r>
                          </w:p>
                          <w:p>
                            <w:pPr>
                              <w:pStyle w:val="19"/>
                              <w:overflowPunct w:val="0"/>
                              <w:rPr>
                                <w:color w:val="000000"/>
                              </w:rPr>
                            </w:pPr>
                          </w:p>
                          <w:p>
                            <w:pPr>
                              <w:pStyle w:val="19"/>
                              <w:overflowPunct w:val="0"/>
                              <w:rPr>
                                <w:color w:val="000000"/>
                              </w:rPr>
                            </w:pPr>
                            <w:r>
                              <w:rPr>
                                <w:color w:val="000000"/>
                                <w:sz w:val="26"/>
                                <w:szCs w:val="32"/>
                              </w:rPr>
                              <w:t>recog.train(faces, np.array(ids))</w:t>
                            </w:r>
                          </w:p>
                          <w:p>
                            <w:pPr>
                              <w:pStyle w:val="19"/>
                              <w:overflowPunct w:val="0"/>
                              <w:rPr>
                                <w:color w:val="000000"/>
                              </w:rPr>
                            </w:pPr>
                          </w:p>
                          <w:p>
                            <w:pPr>
                              <w:pStyle w:val="19"/>
                              <w:overflowPunct w:val="0"/>
                              <w:rPr>
                                <w:color w:val="000000"/>
                              </w:rPr>
                            </w:pPr>
                            <w:r>
                              <w:rPr>
                                <w:color w:val="000000"/>
                                <w:sz w:val="26"/>
                                <w:szCs w:val="32"/>
                              </w:rPr>
                              <w:t>recog.save('model.yml')</w:t>
                            </w:r>
                          </w:p>
                          <w:p>
                            <w:pPr>
                              <w:pStyle w:val="19"/>
                              <w:overflowPunct w:val="0"/>
                              <w:rPr>
                                <w:color w:val="000000"/>
                              </w:rPr>
                            </w:pPr>
                          </w:p>
                          <w:p>
                            <w:pPr>
                              <w:pStyle w:val="19"/>
                              <w:overflowPunct w:val="0"/>
                              <w:rPr>
                                <w:color w:val="000000"/>
                              </w:rPr>
                            </w:pPr>
                            <w:r>
                              <w:rPr>
                                <w:color w:val="000000"/>
                                <w:sz w:val="26"/>
                                <w:szCs w:val="32"/>
                              </w:rPr>
                              <w:t>return</w:t>
                            </w:r>
                          </w:p>
                          <w:p>
                            <w:pPr>
                              <w:pStyle w:val="19"/>
                              <w:overflowPunct w:val="0"/>
                              <w:rPr>
                                <w:color w:val="000000"/>
                              </w:rPr>
                            </w:pPr>
                          </w:p>
                          <w:p>
                            <w:pPr>
                              <w:pStyle w:val="19"/>
                              <w:overflowPunct w:val="0"/>
                              <w:rPr>
                                <w:color w:val="000000"/>
                              </w:rPr>
                            </w:pPr>
                            <w:r>
                              <w:rPr>
                                <w:color w:val="000000"/>
                                <w:sz w:val="26"/>
                                <w:szCs w:val="32"/>
                              </w:rPr>
                              <w:t>def identify():</w:t>
                            </w:r>
                          </w:p>
                          <w:p>
                            <w:pPr>
                              <w:pStyle w:val="19"/>
                              <w:overflowPunct w:val="0"/>
                              <w:rPr>
                                <w:color w:val="000000"/>
                              </w:rPr>
                            </w:pPr>
                            <w:r>
                              <w:rPr>
                                <w:color w:val="000000"/>
                                <w:sz w:val="26"/>
                                <w:szCs w:val="32"/>
                              </w:rPr>
                              <w:t>cap = cv2.VideoCapture(0)</w:t>
                            </w:r>
                          </w:p>
                          <w:p>
                            <w:pPr>
                              <w:pStyle w:val="19"/>
                              <w:overflowPunct w:val="0"/>
                              <w:rPr>
                                <w:color w:val="000000"/>
                              </w:rPr>
                            </w:pPr>
                          </w:p>
                          <w:p>
                            <w:pPr>
                              <w:pStyle w:val="19"/>
                              <w:overflowPunct w:val="0"/>
                              <w:rPr>
                                <w:color w:val="000000"/>
                              </w:rPr>
                            </w:pPr>
                            <w:r>
                              <w:rPr>
                                <w:color w:val="000000"/>
                                <w:sz w:val="26"/>
                                <w:szCs w:val="32"/>
                              </w:rPr>
                              <w:t>filename = "haarcascade_frontalface_default.xml"</w:t>
                            </w:r>
                          </w:p>
                          <w:p>
                            <w:pPr>
                              <w:pStyle w:val="19"/>
                              <w:overflowPunct w:val="0"/>
                              <w:rPr>
                                <w:color w:val="000000"/>
                              </w:rPr>
                            </w:pPr>
                          </w:p>
                          <w:p>
                            <w:pPr>
                              <w:pStyle w:val="19"/>
                              <w:overflowPunct w:val="0"/>
                              <w:rPr>
                                <w:color w:val="000000"/>
                              </w:rPr>
                            </w:pPr>
                            <w:r>
                              <w:rPr>
                                <w:color w:val="000000"/>
                                <w:sz w:val="26"/>
                                <w:szCs w:val="32"/>
                              </w:rPr>
                              <w:t>paths = [os.path.join("persons", im) for im in os.listdir("persons")]</w:t>
                            </w:r>
                          </w:p>
                          <w:p>
                            <w:pPr>
                              <w:pStyle w:val="19"/>
                              <w:overflowPunct w:val="0"/>
                              <w:rPr>
                                <w:color w:val="000000"/>
                              </w:rPr>
                            </w:pPr>
                            <w:r>
                              <w:rPr>
                                <w:color w:val="000000"/>
                                <w:sz w:val="26"/>
                                <w:szCs w:val="32"/>
                              </w:rPr>
                              <w:t>labelslist = []</w:t>
                            </w:r>
                          </w:p>
                          <w:p>
                            <w:pPr>
                              <w:pStyle w:val="19"/>
                              <w:overflowPunct w:val="0"/>
                              <w:rPr>
                                <w:color w:val="000000"/>
                              </w:rPr>
                            </w:pPr>
                            <w:r>
                              <w:rPr>
                                <w:color w:val="000000"/>
                                <w:sz w:val="26"/>
                                <w:szCs w:val="32"/>
                              </w:rPr>
                              <w:t>for path in paths:</w:t>
                            </w:r>
                          </w:p>
                          <w:p>
                            <w:pPr>
                              <w:pStyle w:val="19"/>
                              <w:overflowPunct w:val="0"/>
                              <w:rPr>
                                <w:color w:val="000000"/>
                              </w:rPr>
                            </w:pPr>
                            <w:r>
                              <w:rPr>
                                <w:color w:val="000000"/>
                                <w:sz w:val="26"/>
                                <w:szCs w:val="32"/>
                              </w:rPr>
                              <w:t>if path.split('/')[-1].split('-')[0] not in labelslist:</w:t>
                            </w:r>
                          </w:p>
                          <w:p>
                            <w:pPr>
                              <w:pStyle w:val="19"/>
                              <w:overflowPunct w:val="0"/>
                              <w:rPr>
                                <w:color w:val="000000"/>
                              </w:rPr>
                            </w:pPr>
                            <w:r>
                              <w:rPr>
                                <w:color w:val="000000"/>
                                <w:sz w:val="26"/>
                                <w:szCs w:val="32"/>
                              </w:rPr>
                              <w:t>labelslist.append(path.split('/')[-1].split('-')[0])</w:t>
                            </w:r>
                          </w:p>
                          <w:p>
                            <w:pPr>
                              <w:pStyle w:val="19"/>
                              <w:overflowPunct w:val="0"/>
                              <w:rPr>
                                <w:color w:val="000000"/>
                              </w:rPr>
                            </w:pPr>
                          </w:p>
                          <w:p>
                            <w:pPr>
                              <w:pStyle w:val="19"/>
                              <w:overflowPunct w:val="0"/>
                              <w:rPr>
                                <w:color w:val="000000"/>
                              </w:rPr>
                            </w:pPr>
                            <w:r>
                              <w:rPr>
                                <w:color w:val="000000"/>
                                <w:sz w:val="26"/>
                                <w:szCs w:val="32"/>
                              </w:rPr>
                              <w:t>print(labelslist)</w:t>
                            </w:r>
                          </w:p>
                          <w:p>
                            <w:pPr>
                              <w:pStyle w:val="19"/>
                              <w:overflowPunct w:val="0"/>
                              <w:rPr>
                                <w:color w:val="000000"/>
                              </w:rPr>
                            </w:pPr>
                            <w:r>
                              <w:rPr>
                                <w:color w:val="000000"/>
                                <w:sz w:val="26"/>
                                <w:szCs w:val="32"/>
                              </w:rPr>
                              <w:t>recog = cv2.face.LBPHFaceRecognizer_create()</w:t>
                            </w:r>
                          </w:p>
                          <w:p>
                            <w:pPr>
                              <w:pStyle w:val="19"/>
                              <w:overflowPunct w:val="0"/>
                              <w:rPr>
                                <w:color w:val="000000"/>
                              </w:rPr>
                            </w:pPr>
                          </w:p>
                          <w:p>
                            <w:pPr>
                              <w:pStyle w:val="19"/>
                              <w:overflowPunct w:val="0"/>
                              <w:rPr>
                                <w:color w:val="000000"/>
                              </w:rPr>
                            </w:pPr>
                            <w:r>
                              <w:rPr>
                                <w:color w:val="000000"/>
                                <w:sz w:val="26"/>
                                <w:szCs w:val="32"/>
                              </w:rPr>
                              <w:t>recog.read('model.yml')</w:t>
                            </w:r>
                          </w:p>
                          <w:p>
                            <w:pPr>
                              <w:pStyle w:val="19"/>
                              <w:overflowPunct w:val="0"/>
                              <w:rPr>
                                <w:color w:val="000000"/>
                              </w:rPr>
                            </w:pPr>
                          </w:p>
                          <w:p>
                            <w:pPr>
                              <w:pStyle w:val="19"/>
                              <w:overflowPunct w:val="0"/>
                              <w:rPr>
                                <w:color w:val="000000"/>
                              </w:rPr>
                            </w:pPr>
                            <w:r>
                              <w:rPr>
                                <w:color w:val="000000"/>
                                <w:sz w:val="26"/>
                                <w:szCs w:val="32"/>
                              </w:rPr>
                              <w:t>cascade = cv2.CascadeClassifier(filename)</w:t>
                            </w:r>
                          </w:p>
                          <w:p>
                            <w:pPr>
                              <w:pStyle w:val="19"/>
                              <w:overflowPunct w:val="0"/>
                              <w:rPr>
                                <w:color w:val="000000"/>
                              </w:rPr>
                            </w:pPr>
                          </w:p>
                          <w:p>
                            <w:pPr>
                              <w:pStyle w:val="19"/>
                              <w:overflowPunct w:val="0"/>
                              <w:rPr>
                                <w:color w:val="000000"/>
                              </w:rPr>
                            </w:pPr>
                            <w:r>
                              <w:rPr>
                                <w:color w:val="000000"/>
                                <w:sz w:val="26"/>
                                <w:szCs w:val="32"/>
                              </w:rPr>
                              <w:t>while True:</w:t>
                            </w:r>
                          </w:p>
                          <w:p>
                            <w:pPr>
                              <w:pStyle w:val="19"/>
                              <w:overflowPunct w:val="0"/>
                              <w:rPr>
                                <w:color w:val="000000"/>
                              </w:rPr>
                            </w:pPr>
                            <w:r>
                              <w:rPr>
                                <w:color w:val="000000"/>
                                <w:sz w:val="26"/>
                                <w:szCs w:val="32"/>
                              </w:rPr>
                              <w:t>_, frm = cap.read()</w:t>
                            </w:r>
                          </w:p>
                          <w:p>
                            <w:pPr>
                              <w:pStyle w:val="19"/>
                              <w:overflowPunct w:val="0"/>
                              <w:rPr>
                                <w:color w:val="000000"/>
                              </w:rPr>
                            </w:pPr>
                          </w:p>
                          <w:p>
                            <w:pPr>
                              <w:pStyle w:val="19"/>
                              <w:overflowPunct w:val="0"/>
                              <w:rPr>
                                <w:color w:val="000000"/>
                              </w:rPr>
                            </w:pPr>
                            <w:r>
                              <w:rPr>
                                <w:color w:val="000000"/>
                                <w:sz w:val="26"/>
                                <w:szCs w:val="32"/>
                              </w:rPr>
                              <w:t>gray = cv2.cvtColor(frm, cv2.COLOR_BGR2GRAY)</w:t>
                            </w:r>
                          </w:p>
                        </w:txbxContent>
                      </wps:txbx>
                      <wps:bodyPr lIns="0" tIns="0" rIns="0" bIns="0">
                        <a:spAutoFit/>
                      </wps:bodyPr>
                    </wps:wsp>
                  </a:graphicData>
                </a:graphic>
              </wp:anchor>
            </w:drawing>
          </mc:Choice>
          <mc:Fallback>
            <w:pict>
              <v:rect id="Shape7" o:spid="_x0000_s1026" o:spt="1" style="position:absolute;left:0pt;margin-left:9.55pt;margin-top:9.85pt;height:696.85pt;width:463.9pt;z-index:251659264;mso-width-relative:page;mso-height-relative:page;" fillcolor="#EEEEEE" filled="t" stroked="f" coordsize="21600,21600" o:gfxdata="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1j4YbXAAAACgEAAA8AAAAAAAAAAQAgAAAAIgAAAGRycy9kb3ducmV2LnhtbFBL&#10;AQIUABQAAAAIAIdO4kD3oqJcvgEAAJwDAAAOAAAAAAAAAAEAIAAAACYBAABkcnMvZTJvRG9jLnht&#10;bFBLBQYAAAAABgAGAFkBAABWBQAAAAA=&#10;">
                <v:fill on="t" focussize="0,0"/>
                <v:stroke on="f"/>
                <v:imagedata o:title=""/>
                <o:lock v:ext="edit" aspectratio="f"/>
                <v:textbox inset="0mm,0mm,0mm,0mm" style="mso-fit-shape-to-text:t;">
                  <w:txbxContent>
                    <w:p>
                      <w:pPr>
                        <w:pStyle w:val="19"/>
                        <w:overflowPunct w:val="0"/>
                        <w:rPr>
                          <w:color w:val="000000"/>
                        </w:rPr>
                      </w:pPr>
                    </w:p>
                    <w:p>
                      <w:pPr>
                        <w:pStyle w:val="19"/>
                        <w:overflowPunct w:val="0"/>
                        <w:rPr>
                          <w:color w:val="000000"/>
                        </w:rPr>
                      </w:pPr>
                      <w:r>
                        <w:rPr>
                          <w:color w:val="000000"/>
                          <w:sz w:val="26"/>
                          <w:szCs w:val="32"/>
                        </w:rPr>
                        <w:t>def train():</w:t>
                      </w:r>
                    </w:p>
                    <w:p>
                      <w:pPr>
                        <w:pStyle w:val="19"/>
                        <w:overflowPunct w:val="0"/>
                        <w:rPr>
                          <w:color w:val="000000"/>
                        </w:rPr>
                      </w:pPr>
                      <w:r>
                        <w:rPr>
                          <w:color w:val="000000"/>
                          <w:sz w:val="26"/>
                          <w:szCs w:val="32"/>
                        </w:rPr>
                        <w:t>print("training part initiated !")</w:t>
                      </w:r>
                    </w:p>
                    <w:p>
                      <w:pPr>
                        <w:pStyle w:val="19"/>
                        <w:overflowPunct w:val="0"/>
                        <w:rPr>
                          <w:color w:val="000000"/>
                        </w:rPr>
                      </w:pPr>
                    </w:p>
                    <w:p>
                      <w:pPr>
                        <w:pStyle w:val="19"/>
                        <w:overflowPunct w:val="0"/>
                        <w:rPr>
                          <w:color w:val="000000"/>
                        </w:rPr>
                      </w:pPr>
                      <w:r>
                        <w:rPr>
                          <w:color w:val="000000"/>
                          <w:sz w:val="26"/>
                          <w:szCs w:val="32"/>
                        </w:rPr>
                        <w:t>recog = cv2.face.LBPHFaceRecognizer_create()</w:t>
                      </w:r>
                    </w:p>
                    <w:p>
                      <w:pPr>
                        <w:pStyle w:val="19"/>
                        <w:overflowPunct w:val="0"/>
                        <w:rPr>
                          <w:color w:val="000000"/>
                        </w:rPr>
                      </w:pPr>
                    </w:p>
                    <w:p>
                      <w:pPr>
                        <w:pStyle w:val="19"/>
                        <w:overflowPunct w:val="0"/>
                        <w:rPr>
                          <w:color w:val="000000"/>
                        </w:rPr>
                      </w:pPr>
                      <w:r>
                        <w:rPr>
                          <w:color w:val="000000"/>
                          <w:sz w:val="26"/>
                          <w:szCs w:val="32"/>
                        </w:rPr>
                        <w:t>dataset = 'persons'</w:t>
                      </w:r>
                    </w:p>
                    <w:p>
                      <w:pPr>
                        <w:pStyle w:val="19"/>
                        <w:overflowPunct w:val="0"/>
                        <w:rPr>
                          <w:color w:val="000000"/>
                        </w:rPr>
                      </w:pPr>
                    </w:p>
                    <w:p>
                      <w:pPr>
                        <w:pStyle w:val="19"/>
                        <w:overflowPunct w:val="0"/>
                        <w:rPr>
                          <w:color w:val="000000"/>
                        </w:rPr>
                      </w:pPr>
                      <w:r>
                        <w:rPr>
                          <w:color w:val="000000"/>
                          <w:sz w:val="26"/>
                          <w:szCs w:val="32"/>
                        </w:rPr>
                        <w:t>paths = [os.path.join(dataset, im) for im in os.listdir(dataset)]</w:t>
                      </w:r>
                    </w:p>
                    <w:p>
                      <w:pPr>
                        <w:pStyle w:val="19"/>
                        <w:overflowPunct w:val="0"/>
                        <w:rPr>
                          <w:color w:val="000000"/>
                        </w:rPr>
                      </w:pPr>
                    </w:p>
                    <w:p>
                      <w:pPr>
                        <w:pStyle w:val="19"/>
                        <w:overflowPunct w:val="0"/>
                        <w:rPr>
                          <w:color w:val="000000"/>
                        </w:rPr>
                      </w:pPr>
                      <w:r>
                        <w:rPr>
                          <w:color w:val="000000"/>
                          <w:sz w:val="26"/>
                          <w:szCs w:val="32"/>
                        </w:rPr>
                        <w:t>faces = []</w:t>
                      </w:r>
                    </w:p>
                    <w:p>
                      <w:pPr>
                        <w:pStyle w:val="19"/>
                        <w:overflowPunct w:val="0"/>
                        <w:rPr>
                          <w:color w:val="000000"/>
                        </w:rPr>
                      </w:pPr>
                      <w:r>
                        <w:rPr>
                          <w:color w:val="000000"/>
                          <w:sz w:val="26"/>
                          <w:szCs w:val="32"/>
                        </w:rPr>
                        <w:t>ids = []</w:t>
                      </w:r>
                    </w:p>
                    <w:p>
                      <w:pPr>
                        <w:pStyle w:val="19"/>
                        <w:overflowPunct w:val="0"/>
                        <w:rPr>
                          <w:color w:val="000000"/>
                        </w:rPr>
                      </w:pPr>
                      <w:r>
                        <w:rPr>
                          <w:color w:val="000000"/>
                          <w:sz w:val="26"/>
                          <w:szCs w:val="32"/>
                        </w:rPr>
                        <w:t>labels = []</w:t>
                      </w:r>
                    </w:p>
                    <w:p>
                      <w:pPr>
                        <w:pStyle w:val="19"/>
                        <w:overflowPunct w:val="0"/>
                        <w:rPr>
                          <w:color w:val="000000"/>
                        </w:rPr>
                      </w:pPr>
                      <w:r>
                        <w:rPr>
                          <w:color w:val="000000"/>
                          <w:sz w:val="26"/>
                          <w:szCs w:val="32"/>
                        </w:rPr>
                        <w:t>for path in paths:</w:t>
                      </w:r>
                    </w:p>
                    <w:p>
                      <w:pPr>
                        <w:pStyle w:val="19"/>
                        <w:overflowPunct w:val="0"/>
                        <w:rPr>
                          <w:color w:val="000000"/>
                        </w:rPr>
                      </w:pPr>
                      <w:r>
                        <w:rPr>
                          <w:color w:val="000000"/>
                          <w:sz w:val="26"/>
                          <w:szCs w:val="32"/>
                        </w:rPr>
                        <w:t>labels.append(path.split('/')[-1].split('-')[0])</w:t>
                      </w:r>
                    </w:p>
                    <w:p>
                      <w:pPr>
                        <w:pStyle w:val="19"/>
                        <w:overflowPunct w:val="0"/>
                        <w:rPr>
                          <w:color w:val="000000"/>
                        </w:rPr>
                      </w:pPr>
                    </w:p>
                    <w:p>
                      <w:pPr>
                        <w:pStyle w:val="19"/>
                        <w:overflowPunct w:val="0"/>
                        <w:rPr>
                          <w:color w:val="000000"/>
                        </w:rPr>
                      </w:pPr>
                      <w:r>
                        <w:rPr>
                          <w:color w:val="000000"/>
                          <w:sz w:val="26"/>
                          <w:szCs w:val="32"/>
                        </w:rPr>
                        <w:t>ids.append(int(path.split('/')[-1].split('-')[2].split('.')[0]))</w:t>
                      </w:r>
                    </w:p>
                    <w:p>
                      <w:pPr>
                        <w:pStyle w:val="19"/>
                        <w:overflowPunct w:val="0"/>
                        <w:rPr>
                          <w:color w:val="000000"/>
                        </w:rPr>
                      </w:pPr>
                    </w:p>
                    <w:p>
                      <w:pPr>
                        <w:pStyle w:val="19"/>
                        <w:overflowPunct w:val="0"/>
                        <w:rPr>
                          <w:color w:val="000000"/>
                        </w:rPr>
                      </w:pPr>
                      <w:r>
                        <w:rPr>
                          <w:color w:val="000000"/>
                          <w:sz w:val="26"/>
                          <w:szCs w:val="32"/>
                        </w:rPr>
                        <w:t>faces.append(cv2.imread(path, 0))</w:t>
                      </w:r>
                    </w:p>
                    <w:p>
                      <w:pPr>
                        <w:pStyle w:val="19"/>
                        <w:overflowPunct w:val="0"/>
                        <w:rPr>
                          <w:color w:val="000000"/>
                        </w:rPr>
                      </w:pPr>
                    </w:p>
                    <w:p>
                      <w:pPr>
                        <w:pStyle w:val="19"/>
                        <w:overflowPunct w:val="0"/>
                        <w:rPr>
                          <w:color w:val="000000"/>
                        </w:rPr>
                      </w:pPr>
                      <w:r>
                        <w:rPr>
                          <w:color w:val="000000"/>
                          <w:sz w:val="26"/>
                          <w:szCs w:val="32"/>
                        </w:rPr>
                        <w:t>recog.train(faces, np.array(ids))</w:t>
                      </w:r>
                    </w:p>
                    <w:p>
                      <w:pPr>
                        <w:pStyle w:val="19"/>
                        <w:overflowPunct w:val="0"/>
                        <w:rPr>
                          <w:color w:val="000000"/>
                        </w:rPr>
                      </w:pPr>
                    </w:p>
                    <w:p>
                      <w:pPr>
                        <w:pStyle w:val="19"/>
                        <w:overflowPunct w:val="0"/>
                        <w:rPr>
                          <w:color w:val="000000"/>
                        </w:rPr>
                      </w:pPr>
                      <w:r>
                        <w:rPr>
                          <w:color w:val="000000"/>
                          <w:sz w:val="26"/>
                          <w:szCs w:val="32"/>
                        </w:rPr>
                        <w:t>recog.save('model.yml')</w:t>
                      </w:r>
                    </w:p>
                    <w:p>
                      <w:pPr>
                        <w:pStyle w:val="19"/>
                        <w:overflowPunct w:val="0"/>
                        <w:rPr>
                          <w:color w:val="000000"/>
                        </w:rPr>
                      </w:pPr>
                    </w:p>
                    <w:p>
                      <w:pPr>
                        <w:pStyle w:val="19"/>
                        <w:overflowPunct w:val="0"/>
                        <w:rPr>
                          <w:color w:val="000000"/>
                        </w:rPr>
                      </w:pPr>
                      <w:r>
                        <w:rPr>
                          <w:color w:val="000000"/>
                          <w:sz w:val="26"/>
                          <w:szCs w:val="32"/>
                        </w:rPr>
                        <w:t>return</w:t>
                      </w:r>
                    </w:p>
                    <w:p>
                      <w:pPr>
                        <w:pStyle w:val="19"/>
                        <w:overflowPunct w:val="0"/>
                        <w:rPr>
                          <w:color w:val="000000"/>
                        </w:rPr>
                      </w:pPr>
                    </w:p>
                    <w:p>
                      <w:pPr>
                        <w:pStyle w:val="19"/>
                        <w:overflowPunct w:val="0"/>
                        <w:rPr>
                          <w:color w:val="000000"/>
                        </w:rPr>
                      </w:pPr>
                      <w:r>
                        <w:rPr>
                          <w:color w:val="000000"/>
                          <w:sz w:val="26"/>
                          <w:szCs w:val="32"/>
                        </w:rPr>
                        <w:t>def identify():</w:t>
                      </w:r>
                    </w:p>
                    <w:p>
                      <w:pPr>
                        <w:pStyle w:val="19"/>
                        <w:overflowPunct w:val="0"/>
                        <w:rPr>
                          <w:color w:val="000000"/>
                        </w:rPr>
                      </w:pPr>
                      <w:r>
                        <w:rPr>
                          <w:color w:val="000000"/>
                          <w:sz w:val="26"/>
                          <w:szCs w:val="32"/>
                        </w:rPr>
                        <w:t>cap = cv2.VideoCapture(0)</w:t>
                      </w:r>
                    </w:p>
                    <w:p>
                      <w:pPr>
                        <w:pStyle w:val="19"/>
                        <w:overflowPunct w:val="0"/>
                        <w:rPr>
                          <w:color w:val="000000"/>
                        </w:rPr>
                      </w:pPr>
                    </w:p>
                    <w:p>
                      <w:pPr>
                        <w:pStyle w:val="19"/>
                        <w:overflowPunct w:val="0"/>
                        <w:rPr>
                          <w:color w:val="000000"/>
                        </w:rPr>
                      </w:pPr>
                      <w:r>
                        <w:rPr>
                          <w:color w:val="000000"/>
                          <w:sz w:val="26"/>
                          <w:szCs w:val="32"/>
                        </w:rPr>
                        <w:t>filename = "haarcascade_frontalface_default.xml"</w:t>
                      </w:r>
                    </w:p>
                    <w:p>
                      <w:pPr>
                        <w:pStyle w:val="19"/>
                        <w:overflowPunct w:val="0"/>
                        <w:rPr>
                          <w:color w:val="000000"/>
                        </w:rPr>
                      </w:pPr>
                    </w:p>
                    <w:p>
                      <w:pPr>
                        <w:pStyle w:val="19"/>
                        <w:overflowPunct w:val="0"/>
                        <w:rPr>
                          <w:color w:val="000000"/>
                        </w:rPr>
                      </w:pPr>
                      <w:r>
                        <w:rPr>
                          <w:color w:val="000000"/>
                          <w:sz w:val="26"/>
                          <w:szCs w:val="32"/>
                        </w:rPr>
                        <w:t>paths = [os.path.join("persons", im) for im in os.listdir("persons")]</w:t>
                      </w:r>
                    </w:p>
                    <w:p>
                      <w:pPr>
                        <w:pStyle w:val="19"/>
                        <w:overflowPunct w:val="0"/>
                        <w:rPr>
                          <w:color w:val="000000"/>
                        </w:rPr>
                      </w:pPr>
                      <w:r>
                        <w:rPr>
                          <w:color w:val="000000"/>
                          <w:sz w:val="26"/>
                          <w:szCs w:val="32"/>
                        </w:rPr>
                        <w:t>labelslist = []</w:t>
                      </w:r>
                    </w:p>
                    <w:p>
                      <w:pPr>
                        <w:pStyle w:val="19"/>
                        <w:overflowPunct w:val="0"/>
                        <w:rPr>
                          <w:color w:val="000000"/>
                        </w:rPr>
                      </w:pPr>
                      <w:r>
                        <w:rPr>
                          <w:color w:val="000000"/>
                          <w:sz w:val="26"/>
                          <w:szCs w:val="32"/>
                        </w:rPr>
                        <w:t>for path in paths:</w:t>
                      </w:r>
                    </w:p>
                    <w:p>
                      <w:pPr>
                        <w:pStyle w:val="19"/>
                        <w:overflowPunct w:val="0"/>
                        <w:rPr>
                          <w:color w:val="000000"/>
                        </w:rPr>
                      </w:pPr>
                      <w:r>
                        <w:rPr>
                          <w:color w:val="000000"/>
                          <w:sz w:val="26"/>
                          <w:szCs w:val="32"/>
                        </w:rPr>
                        <w:t>if path.split('/')[-1].split('-')[0] not in labelslist:</w:t>
                      </w:r>
                    </w:p>
                    <w:p>
                      <w:pPr>
                        <w:pStyle w:val="19"/>
                        <w:overflowPunct w:val="0"/>
                        <w:rPr>
                          <w:color w:val="000000"/>
                        </w:rPr>
                      </w:pPr>
                      <w:r>
                        <w:rPr>
                          <w:color w:val="000000"/>
                          <w:sz w:val="26"/>
                          <w:szCs w:val="32"/>
                        </w:rPr>
                        <w:t>labelslist.append(path.split('/')[-1].split('-')[0])</w:t>
                      </w:r>
                    </w:p>
                    <w:p>
                      <w:pPr>
                        <w:pStyle w:val="19"/>
                        <w:overflowPunct w:val="0"/>
                        <w:rPr>
                          <w:color w:val="000000"/>
                        </w:rPr>
                      </w:pPr>
                    </w:p>
                    <w:p>
                      <w:pPr>
                        <w:pStyle w:val="19"/>
                        <w:overflowPunct w:val="0"/>
                        <w:rPr>
                          <w:color w:val="000000"/>
                        </w:rPr>
                      </w:pPr>
                      <w:r>
                        <w:rPr>
                          <w:color w:val="000000"/>
                          <w:sz w:val="26"/>
                          <w:szCs w:val="32"/>
                        </w:rPr>
                        <w:t>print(labelslist)</w:t>
                      </w:r>
                    </w:p>
                    <w:p>
                      <w:pPr>
                        <w:pStyle w:val="19"/>
                        <w:overflowPunct w:val="0"/>
                        <w:rPr>
                          <w:color w:val="000000"/>
                        </w:rPr>
                      </w:pPr>
                      <w:r>
                        <w:rPr>
                          <w:color w:val="000000"/>
                          <w:sz w:val="26"/>
                          <w:szCs w:val="32"/>
                        </w:rPr>
                        <w:t>recog = cv2.face.LBPHFaceRecognizer_create()</w:t>
                      </w:r>
                    </w:p>
                    <w:p>
                      <w:pPr>
                        <w:pStyle w:val="19"/>
                        <w:overflowPunct w:val="0"/>
                        <w:rPr>
                          <w:color w:val="000000"/>
                        </w:rPr>
                      </w:pPr>
                    </w:p>
                    <w:p>
                      <w:pPr>
                        <w:pStyle w:val="19"/>
                        <w:overflowPunct w:val="0"/>
                        <w:rPr>
                          <w:color w:val="000000"/>
                        </w:rPr>
                      </w:pPr>
                      <w:r>
                        <w:rPr>
                          <w:color w:val="000000"/>
                          <w:sz w:val="26"/>
                          <w:szCs w:val="32"/>
                        </w:rPr>
                        <w:t>recog.read('model.yml')</w:t>
                      </w:r>
                    </w:p>
                    <w:p>
                      <w:pPr>
                        <w:pStyle w:val="19"/>
                        <w:overflowPunct w:val="0"/>
                        <w:rPr>
                          <w:color w:val="000000"/>
                        </w:rPr>
                      </w:pPr>
                    </w:p>
                    <w:p>
                      <w:pPr>
                        <w:pStyle w:val="19"/>
                        <w:overflowPunct w:val="0"/>
                        <w:rPr>
                          <w:color w:val="000000"/>
                        </w:rPr>
                      </w:pPr>
                      <w:r>
                        <w:rPr>
                          <w:color w:val="000000"/>
                          <w:sz w:val="26"/>
                          <w:szCs w:val="32"/>
                        </w:rPr>
                        <w:t>cascade = cv2.CascadeClassifier(filename)</w:t>
                      </w:r>
                    </w:p>
                    <w:p>
                      <w:pPr>
                        <w:pStyle w:val="19"/>
                        <w:overflowPunct w:val="0"/>
                        <w:rPr>
                          <w:color w:val="000000"/>
                        </w:rPr>
                      </w:pPr>
                    </w:p>
                    <w:p>
                      <w:pPr>
                        <w:pStyle w:val="19"/>
                        <w:overflowPunct w:val="0"/>
                        <w:rPr>
                          <w:color w:val="000000"/>
                        </w:rPr>
                      </w:pPr>
                      <w:r>
                        <w:rPr>
                          <w:color w:val="000000"/>
                          <w:sz w:val="26"/>
                          <w:szCs w:val="32"/>
                        </w:rPr>
                        <w:t>while True:</w:t>
                      </w:r>
                    </w:p>
                    <w:p>
                      <w:pPr>
                        <w:pStyle w:val="19"/>
                        <w:overflowPunct w:val="0"/>
                        <w:rPr>
                          <w:color w:val="000000"/>
                        </w:rPr>
                      </w:pPr>
                      <w:r>
                        <w:rPr>
                          <w:color w:val="000000"/>
                          <w:sz w:val="26"/>
                          <w:szCs w:val="32"/>
                        </w:rPr>
                        <w:t>_, frm = cap.read()</w:t>
                      </w:r>
                    </w:p>
                    <w:p>
                      <w:pPr>
                        <w:pStyle w:val="19"/>
                        <w:overflowPunct w:val="0"/>
                        <w:rPr>
                          <w:color w:val="000000"/>
                        </w:rPr>
                      </w:pPr>
                    </w:p>
                    <w:p>
                      <w:pPr>
                        <w:pStyle w:val="19"/>
                        <w:overflowPunct w:val="0"/>
                        <w:rPr>
                          <w:color w:val="000000"/>
                        </w:rPr>
                      </w:pPr>
                      <w:r>
                        <w:rPr>
                          <w:color w:val="000000"/>
                          <w:sz w:val="26"/>
                          <w:szCs w:val="32"/>
                        </w:rPr>
                        <w:t>gray = cv2.cvtColor(frm, cv2.COLOR_BGR2GRAY)</w:t>
                      </w:r>
                    </w:p>
                  </w:txbxContent>
                </v:textbox>
              </v:rect>
            </w:pict>
          </mc:Fallback>
        </mc:AlternateContent>
      </w:r>
      <w:r>
        <w:br w:type="page"/>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89535</wp:posOffset>
                </wp:positionH>
                <wp:positionV relativeFrom="paragraph">
                  <wp:posOffset>142875</wp:posOffset>
                </wp:positionV>
                <wp:extent cx="5859780" cy="9492615"/>
                <wp:effectExtent l="0" t="0" r="0" b="0"/>
                <wp:wrapNone/>
                <wp:docPr id="27" name="Shape8"/>
                <wp:cNvGraphicFramePr/>
                <a:graphic xmlns:a="http://schemas.openxmlformats.org/drawingml/2006/main">
                  <a:graphicData uri="http://schemas.microsoft.com/office/word/2010/wordprocessingShape">
                    <wps:wsp>
                      <wps:cNvSpPr/>
                      <wps:spPr>
                        <a:xfrm>
                          <a:off x="0" y="0"/>
                          <a:ext cx="5859000" cy="94921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8"/>
                                <w:szCs w:val="36"/>
                              </w:rPr>
                              <w:t>faces = cascade.detectMultiScale(gray, 1.4, 1)</w:t>
                            </w:r>
                          </w:p>
                          <w:p>
                            <w:pPr>
                              <w:pStyle w:val="19"/>
                              <w:overflowPunct w:val="0"/>
                              <w:rPr>
                                <w:color w:val="000000"/>
                              </w:rPr>
                            </w:pPr>
                          </w:p>
                          <w:p>
                            <w:pPr>
                              <w:pStyle w:val="19"/>
                              <w:overflowPunct w:val="0"/>
                              <w:rPr>
                                <w:color w:val="000000"/>
                              </w:rPr>
                            </w:pPr>
                            <w:r>
                              <w:rPr>
                                <w:color w:val="000000"/>
                                <w:sz w:val="28"/>
                                <w:szCs w:val="36"/>
                              </w:rPr>
                              <w:t>for x,y,w,h in faces:</w:t>
                            </w:r>
                          </w:p>
                          <w:p>
                            <w:pPr>
                              <w:pStyle w:val="19"/>
                              <w:overflowPunct w:val="0"/>
                              <w:rPr>
                                <w:color w:val="000000"/>
                              </w:rPr>
                            </w:pPr>
                            <w:r>
                              <w:rPr>
                                <w:color w:val="000000"/>
                                <w:sz w:val="28"/>
                                <w:szCs w:val="36"/>
                              </w:rPr>
                              <w:t>cv2.rectangle(frm, (x,y), (x+w, y+h), (0,255,0), 2)</w:t>
                            </w:r>
                          </w:p>
                          <w:p>
                            <w:pPr>
                              <w:pStyle w:val="19"/>
                              <w:overflowPunct w:val="0"/>
                              <w:rPr>
                                <w:color w:val="000000"/>
                              </w:rPr>
                            </w:pPr>
                            <w:r>
                              <w:rPr>
                                <w:color w:val="000000"/>
                                <w:sz w:val="28"/>
                                <w:szCs w:val="36"/>
                              </w:rPr>
                              <w:t>roi = gray[y:y+h, x:x+w]</w:t>
                            </w:r>
                          </w:p>
                          <w:p>
                            <w:pPr>
                              <w:pStyle w:val="19"/>
                              <w:overflowPunct w:val="0"/>
                              <w:rPr>
                                <w:color w:val="000000"/>
                              </w:rPr>
                            </w:pPr>
                          </w:p>
                          <w:p>
                            <w:pPr>
                              <w:pStyle w:val="19"/>
                              <w:overflowPunct w:val="0"/>
                              <w:rPr>
                                <w:color w:val="000000"/>
                              </w:rPr>
                            </w:pPr>
                            <w:r>
                              <w:rPr>
                                <w:color w:val="000000"/>
                                <w:sz w:val="28"/>
                                <w:szCs w:val="36"/>
                              </w:rPr>
                              <w:t>label = recog.predict(roi)</w:t>
                            </w:r>
                          </w:p>
                          <w:p>
                            <w:pPr>
                              <w:pStyle w:val="19"/>
                              <w:overflowPunct w:val="0"/>
                              <w:rPr>
                                <w:color w:val="000000"/>
                              </w:rPr>
                            </w:pPr>
                          </w:p>
                          <w:p>
                            <w:pPr>
                              <w:pStyle w:val="19"/>
                              <w:overflowPunct w:val="0"/>
                              <w:rPr>
                                <w:color w:val="000000"/>
                              </w:rPr>
                            </w:pPr>
                            <w:r>
                              <w:rPr>
                                <w:color w:val="000000"/>
                                <w:sz w:val="28"/>
                                <w:szCs w:val="36"/>
                              </w:rPr>
                              <w:t>cv2.putText(frm, f"{labelslist[label[0]]}", (x,y), cv2.FONT_HERSHEY_SIMPLEX, 1, (0,0,255), 3)</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cv2.imshow("identify", frm)</w:t>
                            </w:r>
                          </w:p>
                          <w:p>
                            <w:pPr>
                              <w:pStyle w:val="19"/>
                              <w:overflowPunct w:val="0"/>
                              <w:rPr>
                                <w:color w:val="000000"/>
                              </w:rPr>
                            </w:pPr>
                          </w:p>
                          <w:p>
                            <w:pPr>
                              <w:pStyle w:val="19"/>
                              <w:overflowPunct w:val="0"/>
                              <w:rPr>
                                <w:color w:val="000000"/>
                              </w:rPr>
                            </w:pPr>
                            <w:r>
                              <w:rPr>
                                <w:color w:val="000000"/>
                                <w:sz w:val="28"/>
                                <w:szCs w:val="36"/>
                              </w:rPr>
                              <w:t>if cv2.waitKey(1) == 27:</w:t>
                            </w:r>
                          </w:p>
                          <w:p>
                            <w:pPr>
                              <w:pStyle w:val="19"/>
                              <w:overflowPunct w:val="0"/>
                              <w:rPr>
                                <w:color w:val="000000"/>
                              </w:rPr>
                            </w:pPr>
                            <w:r>
                              <w:rPr>
                                <w:color w:val="000000"/>
                                <w:sz w:val="28"/>
                                <w:szCs w:val="36"/>
                              </w:rPr>
                              <w:t>cv2.destroyAllWindows()</w:t>
                            </w:r>
                          </w:p>
                          <w:p>
                            <w:pPr>
                              <w:pStyle w:val="19"/>
                              <w:overflowPunct w:val="0"/>
                              <w:rPr>
                                <w:color w:val="000000"/>
                              </w:rPr>
                            </w:pPr>
                            <w:r>
                              <w:rPr>
                                <w:color w:val="000000"/>
                                <w:sz w:val="28"/>
                                <w:szCs w:val="36"/>
                              </w:rPr>
                              <w:t>cap.release()</w:t>
                            </w:r>
                          </w:p>
                          <w:p>
                            <w:pPr>
                              <w:pStyle w:val="19"/>
                              <w:overflowPunct w:val="0"/>
                              <w:rPr>
                                <w:color w:val="000000"/>
                              </w:rPr>
                            </w:pPr>
                            <w:r>
                              <w:rPr>
                                <w:color w:val="000000"/>
                                <w:sz w:val="28"/>
                                <w:szCs w:val="36"/>
                              </w:rPr>
                              <w:t>break</w:t>
                            </w:r>
                          </w:p>
                          <w:p>
                            <w:pPr>
                              <w:pStyle w:val="19"/>
                              <w:overflowPunct w:val="0"/>
                              <w:rPr>
                                <w:color w:val="000000"/>
                              </w:rPr>
                            </w:pPr>
                          </w:p>
                          <w:p>
                            <w:pPr>
                              <w:pStyle w:val="19"/>
                              <w:overflowPunct w:val="0"/>
                              <w:rPr>
                                <w:color w:val="000000"/>
                              </w:rPr>
                            </w:pPr>
                            <w:r>
                              <w:rPr>
                                <w:color w:val="000000"/>
                                <w:sz w:val="28"/>
                                <w:szCs w:val="36"/>
                              </w:rPr>
                              <w:t>def maincall():</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root = tk.Tk()</w:t>
                            </w:r>
                          </w:p>
                          <w:p>
                            <w:pPr>
                              <w:pStyle w:val="19"/>
                              <w:overflowPunct w:val="0"/>
                              <w:rPr>
                                <w:color w:val="000000"/>
                              </w:rPr>
                            </w:pPr>
                          </w:p>
                          <w:p>
                            <w:pPr>
                              <w:pStyle w:val="19"/>
                              <w:overflowPunct w:val="0"/>
                              <w:rPr>
                                <w:color w:val="000000"/>
                              </w:rPr>
                            </w:pPr>
                            <w:r>
                              <w:rPr>
                                <w:color w:val="000000"/>
                                <w:sz w:val="28"/>
                                <w:szCs w:val="36"/>
                              </w:rPr>
                              <w:t>root.geometry("480x100")</w:t>
                            </w:r>
                          </w:p>
                          <w:p>
                            <w:pPr>
                              <w:pStyle w:val="19"/>
                              <w:overflowPunct w:val="0"/>
                              <w:rPr>
                                <w:color w:val="000000"/>
                              </w:rPr>
                            </w:pPr>
                            <w:r>
                              <w:rPr>
                                <w:color w:val="000000"/>
                                <w:sz w:val="28"/>
                                <w:szCs w:val="36"/>
                              </w:rPr>
                              <w:t>root.title("identify")</w:t>
                            </w:r>
                          </w:p>
                          <w:p>
                            <w:pPr>
                              <w:pStyle w:val="19"/>
                              <w:overflowPunct w:val="0"/>
                              <w:rPr>
                                <w:color w:val="000000"/>
                              </w:rPr>
                            </w:pPr>
                          </w:p>
                          <w:p>
                            <w:pPr>
                              <w:pStyle w:val="19"/>
                              <w:overflowPunct w:val="0"/>
                              <w:rPr>
                                <w:color w:val="000000"/>
                              </w:rPr>
                            </w:pPr>
                            <w:r>
                              <w:rPr>
                                <w:color w:val="000000"/>
                                <w:sz w:val="28"/>
                                <w:szCs w:val="36"/>
                              </w:rPr>
                              <w:t>label = tk.Label(root, text="Select below buttons ")</w:t>
                            </w:r>
                          </w:p>
                          <w:p>
                            <w:pPr>
                              <w:pStyle w:val="19"/>
                              <w:overflowPunct w:val="0"/>
                              <w:rPr>
                                <w:color w:val="000000"/>
                              </w:rPr>
                            </w:pPr>
                            <w:r>
                              <w:rPr>
                                <w:color w:val="000000"/>
                                <w:sz w:val="28"/>
                                <w:szCs w:val="36"/>
                              </w:rPr>
                              <w:t>label.grid(row=0, columnspan=2)</w:t>
                            </w:r>
                          </w:p>
                          <w:p>
                            <w:pPr>
                              <w:pStyle w:val="19"/>
                              <w:overflowPunct w:val="0"/>
                              <w:rPr>
                                <w:color w:val="000000"/>
                              </w:rPr>
                            </w:pPr>
                            <w:r>
                              <w:rPr>
                                <w:color w:val="000000"/>
                                <w:sz w:val="28"/>
                                <w:szCs w:val="36"/>
                              </w:rPr>
                              <w:t>label_font = font.Font(size=35, weight='bold',family='Helvetica')</w:t>
                            </w:r>
                          </w:p>
                          <w:p>
                            <w:pPr>
                              <w:pStyle w:val="19"/>
                              <w:overflowPunct w:val="0"/>
                              <w:rPr>
                                <w:color w:val="000000"/>
                              </w:rPr>
                            </w:pPr>
                            <w:r>
                              <w:rPr>
                                <w:color w:val="000000"/>
                                <w:sz w:val="28"/>
                                <w:szCs w:val="36"/>
                              </w:rPr>
                              <w:t>label['font'] = label_font</w:t>
                            </w:r>
                          </w:p>
                          <w:p>
                            <w:pPr>
                              <w:pStyle w:val="19"/>
                              <w:overflowPunct w:val="0"/>
                              <w:rPr>
                                <w:color w:val="000000"/>
                              </w:rPr>
                            </w:pPr>
                          </w:p>
                          <w:p>
                            <w:pPr>
                              <w:pStyle w:val="19"/>
                              <w:overflowPunct w:val="0"/>
                              <w:rPr>
                                <w:color w:val="000000"/>
                              </w:rPr>
                            </w:pPr>
                            <w:r>
                              <w:rPr>
                                <w:color w:val="000000"/>
                                <w:sz w:val="28"/>
                                <w:szCs w:val="36"/>
                              </w:rPr>
                              <w:t>btn_font = font.Font(size=25)</w:t>
                            </w:r>
                          </w:p>
                          <w:p>
                            <w:pPr>
                              <w:pStyle w:val="19"/>
                              <w:overflowPunct w:val="0"/>
                              <w:rPr>
                                <w:color w:val="000000"/>
                              </w:rPr>
                            </w:pPr>
                          </w:p>
                          <w:p>
                            <w:pPr>
                              <w:pStyle w:val="19"/>
                              <w:overflowPunct w:val="0"/>
                              <w:rPr>
                                <w:color w:val="000000"/>
                              </w:rPr>
                            </w:pPr>
                            <w:r>
                              <w:rPr>
                                <w:color w:val="000000"/>
                                <w:sz w:val="28"/>
                                <w:szCs w:val="36"/>
                              </w:rPr>
                              <w:t>button1 = tk.Button(root, text="Add Member ", command=collect_data, height=2, width=20)</w:t>
                            </w:r>
                          </w:p>
                          <w:p>
                            <w:pPr>
                              <w:pStyle w:val="19"/>
                              <w:overflowPunct w:val="0"/>
                              <w:rPr>
                                <w:color w:val="000000"/>
                              </w:rPr>
                            </w:pPr>
                            <w:r>
                              <w:rPr>
                                <w:color w:val="000000"/>
                                <w:sz w:val="28"/>
                                <w:szCs w:val="36"/>
                              </w:rPr>
                              <w:t>button1.grid(row=1, column=0, pady=(10,10), padx=(5,5))</w:t>
                            </w:r>
                          </w:p>
                          <w:p>
                            <w:pPr>
                              <w:pStyle w:val="19"/>
                              <w:overflowPunct w:val="0"/>
                              <w:rPr>
                                <w:color w:val="000000"/>
                              </w:rPr>
                            </w:pPr>
                            <w:r>
                              <w:rPr>
                                <w:color w:val="000000"/>
                                <w:sz w:val="28"/>
                                <w:szCs w:val="36"/>
                              </w:rPr>
                              <w:t>button1['font'] = btn_font</w:t>
                            </w:r>
                          </w:p>
                          <w:p>
                            <w:pPr>
                              <w:pStyle w:val="19"/>
                              <w:overflowPunct w:val="0"/>
                              <w:rPr>
                                <w:color w:val="000000"/>
                              </w:rPr>
                            </w:pPr>
                          </w:p>
                          <w:p>
                            <w:pPr>
                              <w:pStyle w:val="19"/>
                              <w:overflowPunct w:val="0"/>
                              <w:rPr>
                                <w:color w:val="000000"/>
                              </w:rPr>
                            </w:pPr>
                            <w:r>
                              <w:rPr>
                                <w:color w:val="000000"/>
                                <w:sz w:val="28"/>
                                <w:szCs w:val="36"/>
                              </w:rPr>
                              <w:t>button2 = tk.Button(root, text="Start with known ", command=identify, height=2, width=20)</w:t>
                            </w:r>
                          </w:p>
                          <w:p>
                            <w:pPr>
                              <w:pStyle w:val="19"/>
                              <w:overflowPunct w:val="0"/>
                              <w:rPr>
                                <w:color w:val="000000"/>
                              </w:rPr>
                            </w:pPr>
                            <w:r>
                              <w:rPr>
                                <w:color w:val="000000"/>
                                <w:sz w:val="28"/>
                                <w:szCs w:val="36"/>
                              </w:rPr>
                              <w:t>button2.grid(row=1, column=1,pady=(10,10), padx=(5,5))</w:t>
                            </w:r>
                          </w:p>
                          <w:p>
                            <w:pPr>
                              <w:pStyle w:val="19"/>
                              <w:overflowPunct w:val="0"/>
                              <w:rPr>
                                <w:color w:val="000000"/>
                              </w:rPr>
                            </w:pPr>
                            <w:r>
                              <w:rPr>
                                <w:color w:val="000000"/>
                                <w:sz w:val="28"/>
                                <w:szCs w:val="36"/>
                              </w:rPr>
                              <w:t>button2['font'] = btn_font</w:t>
                            </w:r>
                          </w:p>
                          <w:p>
                            <w:pPr>
                              <w:pStyle w:val="19"/>
                              <w:overflowPunct w:val="0"/>
                              <w:rPr>
                                <w:color w:val="000000"/>
                              </w:rPr>
                            </w:pPr>
                            <w:r>
                              <w:rPr>
                                <w:color w:val="000000"/>
                                <w:sz w:val="28"/>
                                <w:szCs w:val="36"/>
                              </w:rPr>
                              <w:t>root.mainloop()</w:t>
                            </w:r>
                          </w:p>
                          <w:p>
                            <w:pPr>
                              <w:pStyle w:val="19"/>
                              <w:overflowPunct w:val="0"/>
                              <w:rPr>
                                <w:color w:val="000000"/>
                              </w:rPr>
                            </w:pPr>
                          </w:p>
                          <w:p>
                            <w:pPr>
                              <w:pStyle w:val="19"/>
                              <w:overflowPunct w:val="0"/>
                              <w:rPr>
                                <w:color w:val="000000"/>
                              </w:rPr>
                            </w:pPr>
                            <w:r>
                              <w:rPr>
                                <w:color w:val="000000"/>
                                <w:sz w:val="28"/>
                                <w:szCs w:val="36"/>
                              </w:rPr>
                              <w:t>return</w:t>
                            </w:r>
                          </w:p>
                          <w:p>
                            <w:pPr>
                              <w:pStyle w:val="19"/>
                              <w:overflowPunct w:val="0"/>
                              <w:rPr>
                                <w:color w:val="000000"/>
                              </w:rPr>
                            </w:pPr>
                          </w:p>
                          <w:p>
                            <w:pPr>
                              <w:pStyle w:val="19"/>
                              <w:overflowPunct w:val="0"/>
                              <w:rPr>
                                <w:color w:val="000000"/>
                              </w:rPr>
                            </w:pPr>
                          </w:p>
                          <w:p>
                            <w:pPr>
                              <w:pStyle w:val="19"/>
                              <w:overflowPunct w:val="0"/>
                              <w:rPr>
                                <w:color w:val="000000"/>
                              </w:rPr>
                            </w:pPr>
                          </w:p>
                        </w:txbxContent>
                      </wps:txbx>
                      <wps:bodyPr lIns="0" tIns="0" rIns="0" bIns="0">
                        <a:spAutoFit/>
                      </wps:bodyPr>
                    </wps:wsp>
                  </a:graphicData>
                </a:graphic>
              </wp:anchor>
            </w:drawing>
          </mc:Choice>
          <mc:Fallback>
            <w:pict>
              <v:rect id="Shape8" o:spid="_x0000_s1026" o:spt="1" style="position:absolute;left:0pt;margin-left:7.05pt;margin-top:11.25pt;height:747.45pt;width:461.4pt;z-index:251659264;mso-width-relative:page;mso-height-relative:page;" fillcolor="#EEEEEE" filled="t" stroked="f" coordsize="21600,21600" o:gfxdata="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EQHyT3YAAAACgEAAA8AAAAAAAAAAQAgAAAAIgAAAGRycy9kb3ducmV2LnhtbFBL&#10;AQIUABQAAAAIAIdO4kCKNcYfvQEAAJwDAAAOAAAAAAAAAAEAIAAAACcBAABkcnMvZTJvRG9jLnht&#10;bFBLBQYAAAAABgAGAFkBAABWBQAAAAA=&#10;">
                <v:fill on="t" focussize="0,0"/>
                <v:stroke on="f"/>
                <v:imagedata o:title=""/>
                <o:lock v:ext="edit" aspectratio="f"/>
                <v:textbox inset="0mm,0mm,0mm,0mm" style="mso-fit-shape-to-text:t;">
                  <w:txbxContent>
                    <w:p>
                      <w:pPr>
                        <w:pStyle w:val="19"/>
                        <w:overflowPunct w:val="0"/>
                        <w:rPr>
                          <w:color w:val="000000"/>
                        </w:rPr>
                      </w:pPr>
                      <w:r>
                        <w:rPr>
                          <w:color w:val="000000"/>
                          <w:sz w:val="28"/>
                          <w:szCs w:val="36"/>
                        </w:rPr>
                        <w:t>faces = cascade.detectMultiScale(gray, 1.4, 1)</w:t>
                      </w:r>
                    </w:p>
                    <w:p>
                      <w:pPr>
                        <w:pStyle w:val="19"/>
                        <w:overflowPunct w:val="0"/>
                        <w:rPr>
                          <w:color w:val="000000"/>
                        </w:rPr>
                      </w:pPr>
                    </w:p>
                    <w:p>
                      <w:pPr>
                        <w:pStyle w:val="19"/>
                        <w:overflowPunct w:val="0"/>
                        <w:rPr>
                          <w:color w:val="000000"/>
                        </w:rPr>
                      </w:pPr>
                      <w:r>
                        <w:rPr>
                          <w:color w:val="000000"/>
                          <w:sz w:val="28"/>
                          <w:szCs w:val="36"/>
                        </w:rPr>
                        <w:t>for x,y,w,h in faces:</w:t>
                      </w:r>
                    </w:p>
                    <w:p>
                      <w:pPr>
                        <w:pStyle w:val="19"/>
                        <w:overflowPunct w:val="0"/>
                        <w:rPr>
                          <w:color w:val="000000"/>
                        </w:rPr>
                      </w:pPr>
                      <w:r>
                        <w:rPr>
                          <w:color w:val="000000"/>
                          <w:sz w:val="28"/>
                          <w:szCs w:val="36"/>
                        </w:rPr>
                        <w:t>cv2.rectangle(frm, (x,y), (x+w, y+h), (0,255,0), 2)</w:t>
                      </w:r>
                    </w:p>
                    <w:p>
                      <w:pPr>
                        <w:pStyle w:val="19"/>
                        <w:overflowPunct w:val="0"/>
                        <w:rPr>
                          <w:color w:val="000000"/>
                        </w:rPr>
                      </w:pPr>
                      <w:r>
                        <w:rPr>
                          <w:color w:val="000000"/>
                          <w:sz w:val="28"/>
                          <w:szCs w:val="36"/>
                        </w:rPr>
                        <w:t>roi = gray[y:y+h, x:x+w]</w:t>
                      </w:r>
                    </w:p>
                    <w:p>
                      <w:pPr>
                        <w:pStyle w:val="19"/>
                        <w:overflowPunct w:val="0"/>
                        <w:rPr>
                          <w:color w:val="000000"/>
                        </w:rPr>
                      </w:pPr>
                    </w:p>
                    <w:p>
                      <w:pPr>
                        <w:pStyle w:val="19"/>
                        <w:overflowPunct w:val="0"/>
                        <w:rPr>
                          <w:color w:val="000000"/>
                        </w:rPr>
                      </w:pPr>
                      <w:r>
                        <w:rPr>
                          <w:color w:val="000000"/>
                          <w:sz w:val="28"/>
                          <w:szCs w:val="36"/>
                        </w:rPr>
                        <w:t>label = recog.predict(roi)</w:t>
                      </w:r>
                    </w:p>
                    <w:p>
                      <w:pPr>
                        <w:pStyle w:val="19"/>
                        <w:overflowPunct w:val="0"/>
                        <w:rPr>
                          <w:color w:val="000000"/>
                        </w:rPr>
                      </w:pPr>
                    </w:p>
                    <w:p>
                      <w:pPr>
                        <w:pStyle w:val="19"/>
                        <w:overflowPunct w:val="0"/>
                        <w:rPr>
                          <w:color w:val="000000"/>
                        </w:rPr>
                      </w:pPr>
                      <w:r>
                        <w:rPr>
                          <w:color w:val="000000"/>
                          <w:sz w:val="28"/>
                          <w:szCs w:val="36"/>
                        </w:rPr>
                        <w:t>cv2.putText(frm, f"{labelslist[label[0]]}", (x,y), cv2.FONT_HERSHEY_SIMPLEX, 1, (0,0,255), 3)</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cv2.imshow("identify", frm)</w:t>
                      </w:r>
                    </w:p>
                    <w:p>
                      <w:pPr>
                        <w:pStyle w:val="19"/>
                        <w:overflowPunct w:val="0"/>
                        <w:rPr>
                          <w:color w:val="000000"/>
                        </w:rPr>
                      </w:pPr>
                    </w:p>
                    <w:p>
                      <w:pPr>
                        <w:pStyle w:val="19"/>
                        <w:overflowPunct w:val="0"/>
                        <w:rPr>
                          <w:color w:val="000000"/>
                        </w:rPr>
                      </w:pPr>
                      <w:r>
                        <w:rPr>
                          <w:color w:val="000000"/>
                          <w:sz w:val="28"/>
                          <w:szCs w:val="36"/>
                        </w:rPr>
                        <w:t>if cv2.waitKey(1) == 27:</w:t>
                      </w:r>
                    </w:p>
                    <w:p>
                      <w:pPr>
                        <w:pStyle w:val="19"/>
                        <w:overflowPunct w:val="0"/>
                        <w:rPr>
                          <w:color w:val="000000"/>
                        </w:rPr>
                      </w:pPr>
                      <w:r>
                        <w:rPr>
                          <w:color w:val="000000"/>
                          <w:sz w:val="28"/>
                          <w:szCs w:val="36"/>
                        </w:rPr>
                        <w:t>cv2.destroyAllWindows()</w:t>
                      </w:r>
                    </w:p>
                    <w:p>
                      <w:pPr>
                        <w:pStyle w:val="19"/>
                        <w:overflowPunct w:val="0"/>
                        <w:rPr>
                          <w:color w:val="000000"/>
                        </w:rPr>
                      </w:pPr>
                      <w:r>
                        <w:rPr>
                          <w:color w:val="000000"/>
                          <w:sz w:val="28"/>
                          <w:szCs w:val="36"/>
                        </w:rPr>
                        <w:t>cap.release()</w:t>
                      </w:r>
                    </w:p>
                    <w:p>
                      <w:pPr>
                        <w:pStyle w:val="19"/>
                        <w:overflowPunct w:val="0"/>
                        <w:rPr>
                          <w:color w:val="000000"/>
                        </w:rPr>
                      </w:pPr>
                      <w:r>
                        <w:rPr>
                          <w:color w:val="000000"/>
                          <w:sz w:val="28"/>
                          <w:szCs w:val="36"/>
                        </w:rPr>
                        <w:t>break</w:t>
                      </w:r>
                    </w:p>
                    <w:p>
                      <w:pPr>
                        <w:pStyle w:val="19"/>
                        <w:overflowPunct w:val="0"/>
                        <w:rPr>
                          <w:color w:val="000000"/>
                        </w:rPr>
                      </w:pPr>
                    </w:p>
                    <w:p>
                      <w:pPr>
                        <w:pStyle w:val="19"/>
                        <w:overflowPunct w:val="0"/>
                        <w:rPr>
                          <w:color w:val="000000"/>
                        </w:rPr>
                      </w:pPr>
                      <w:r>
                        <w:rPr>
                          <w:color w:val="000000"/>
                          <w:sz w:val="28"/>
                          <w:szCs w:val="36"/>
                        </w:rPr>
                        <w:t>def maincall():</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root = tk.Tk()</w:t>
                      </w:r>
                    </w:p>
                    <w:p>
                      <w:pPr>
                        <w:pStyle w:val="19"/>
                        <w:overflowPunct w:val="0"/>
                        <w:rPr>
                          <w:color w:val="000000"/>
                        </w:rPr>
                      </w:pPr>
                    </w:p>
                    <w:p>
                      <w:pPr>
                        <w:pStyle w:val="19"/>
                        <w:overflowPunct w:val="0"/>
                        <w:rPr>
                          <w:color w:val="000000"/>
                        </w:rPr>
                      </w:pPr>
                      <w:r>
                        <w:rPr>
                          <w:color w:val="000000"/>
                          <w:sz w:val="28"/>
                          <w:szCs w:val="36"/>
                        </w:rPr>
                        <w:t>root.geometry("480x100")</w:t>
                      </w:r>
                    </w:p>
                    <w:p>
                      <w:pPr>
                        <w:pStyle w:val="19"/>
                        <w:overflowPunct w:val="0"/>
                        <w:rPr>
                          <w:color w:val="000000"/>
                        </w:rPr>
                      </w:pPr>
                      <w:r>
                        <w:rPr>
                          <w:color w:val="000000"/>
                          <w:sz w:val="28"/>
                          <w:szCs w:val="36"/>
                        </w:rPr>
                        <w:t>root.title("identify")</w:t>
                      </w:r>
                    </w:p>
                    <w:p>
                      <w:pPr>
                        <w:pStyle w:val="19"/>
                        <w:overflowPunct w:val="0"/>
                        <w:rPr>
                          <w:color w:val="000000"/>
                        </w:rPr>
                      </w:pPr>
                    </w:p>
                    <w:p>
                      <w:pPr>
                        <w:pStyle w:val="19"/>
                        <w:overflowPunct w:val="0"/>
                        <w:rPr>
                          <w:color w:val="000000"/>
                        </w:rPr>
                      </w:pPr>
                      <w:r>
                        <w:rPr>
                          <w:color w:val="000000"/>
                          <w:sz w:val="28"/>
                          <w:szCs w:val="36"/>
                        </w:rPr>
                        <w:t>label = tk.Label(root, text="Select below buttons ")</w:t>
                      </w:r>
                    </w:p>
                    <w:p>
                      <w:pPr>
                        <w:pStyle w:val="19"/>
                        <w:overflowPunct w:val="0"/>
                        <w:rPr>
                          <w:color w:val="000000"/>
                        </w:rPr>
                      </w:pPr>
                      <w:r>
                        <w:rPr>
                          <w:color w:val="000000"/>
                          <w:sz w:val="28"/>
                          <w:szCs w:val="36"/>
                        </w:rPr>
                        <w:t>label.grid(row=0, columnspan=2)</w:t>
                      </w:r>
                    </w:p>
                    <w:p>
                      <w:pPr>
                        <w:pStyle w:val="19"/>
                        <w:overflowPunct w:val="0"/>
                        <w:rPr>
                          <w:color w:val="000000"/>
                        </w:rPr>
                      </w:pPr>
                      <w:r>
                        <w:rPr>
                          <w:color w:val="000000"/>
                          <w:sz w:val="28"/>
                          <w:szCs w:val="36"/>
                        </w:rPr>
                        <w:t>label_font = font.Font(size=35, weight='bold',family='Helvetica')</w:t>
                      </w:r>
                    </w:p>
                    <w:p>
                      <w:pPr>
                        <w:pStyle w:val="19"/>
                        <w:overflowPunct w:val="0"/>
                        <w:rPr>
                          <w:color w:val="000000"/>
                        </w:rPr>
                      </w:pPr>
                      <w:r>
                        <w:rPr>
                          <w:color w:val="000000"/>
                          <w:sz w:val="28"/>
                          <w:szCs w:val="36"/>
                        </w:rPr>
                        <w:t>label['font'] = label_font</w:t>
                      </w:r>
                    </w:p>
                    <w:p>
                      <w:pPr>
                        <w:pStyle w:val="19"/>
                        <w:overflowPunct w:val="0"/>
                        <w:rPr>
                          <w:color w:val="000000"/>
                        </w:rPr>
                      </w:pPr>
                    </w:p>
                    <w:p>
                      <w:pPr>
                        <w:pStyle w:val="19"/>
                        <w:overflowPunct w:val="0"/>
                        <w:rPr>
                          <w:color w:val="000000"/>
                        </w:rPr>
                      </w:pPr>
                      <w:r>
                        <w:rPr>
                          <w:color w:val="000000"/>
                          <w:sz w:val="28"/>
                          <w:szCs w:val="36"/>
                        </w:rPr>
                        <w:t>btn_font = font.Font(size=25)</w:t>
                      </w:r>
                    </w:p>
                    <w:p>
                      <w:pPr>
                        <w:pStyle w:val="19"/>
                        <w:overflowPunct w:val="0"/>
                        <w:rPr>
                          <w:color w:val="000000"/>
                        </w:rPr>
                      </w:pPr>
                    </w:p>
                    <w:p>
                      <w:pPr>
                        <w:pStyle w:val="19"/>
                        <w:overflowPunct w:val="0"/>
                        <w:rPr>
                          <w:color w:val="000000"/>
                        </w:rPr>
                      </w:pPr>
                      <w:r>
                        <w:rPr>
                          <w:color w:val="000000"/>
                          <w:sz w:val="28"/>
                          <w:szCs w:val="36"/>
                        </w:rPr>
                        <w:t>button1 = tk.Button(root, text="Add Member ", command=collect_data, height=2, width=20)</w:t>
                      </w:r>
                    </w:p>
                    <w:p>
                      <w:pPr>
                        <w:pStyle w:val="19"/>
                        <w:overflowPunct w:val="0"/>
                        <w:rPr>
                          <w:color w:val="000000"/>
                        </w:rPr>
                      </w:pPr>
                      <w:r>
                        <w:rPr>
                          <w:color w:val="000000"/>
                          <w:sz w:val="28"/>
                          <w:szCs w:val="36"/>
                        </w:rPr>
                        <w:t>button1.grid(row=1, column=0, pady=(10,10), padx=(5,5))</w:t>
                      </w:r>
                    </w:p>
                    <w:p>
                      <w:pPr>
                        <w:pStyle w:val="19"/>
                        <w:overflowPunct w:val="0"/>
                        <w:rPr>
                          <w:color w:val="000000"/>
                        </w:rPr>
                      </w:pPr>
                      <w:r>
                        <w:rPr>
                          <w:color w:val="000000"/>
                          <w:sz w:val="28"/>
                          <w:szCs w:val="36"/>
                        </w:rPr>
                        <w:t>button1['font'] = btn_font</w:t>
                      </w:r>
                    </w:p>
                    <w:p>
                      <w:pPr>
                        <w:pStyle w:val="19"/>
                        <w:overflowPunct w:val="0"/>
                        <w:rPr>
                          <w:color w:val="000000"/>
                        </w:rPr>
                      </w:pPr>
                    </w:p>
                    <w:p>
                      <w:pPr>
                        <w:pStyle w:val="19"/>
                        <w:overflowPunct w:val="0"/>
                        <w:rPr>
                          <w:color w:val="000000"/>
                        </w:rPr>
                      </w:pPr>
                      <w:r>
                        <w:rPr>
                          <w:color w:val="000000"/>
                          <w:sz w:val="28"/>
                          <w:szCs w:val="36"/>
                        </w:rPr>
                        <w:t>button2 = tk.Button(root, text="Start with known ", command=identify, height=2, width=20)</w:t>
                      </w:r>
                    </w:p>
                    <w:p>
                      <w:pPr>
                        <w:pStyle w:val="19"/>
                        <w:overflowPunct w:val="0"/>
                        <w:rPr>
                          <w:color w:val="000000"/>
                        </w:rPr>
                      </w:pPr>
                      <w:r>
                        <w:rPr>
                          <w:color w:val="000000"/>
                          <w:sz w:val="28"/>
                          <w:szCs w:val="36"/>
                        </w:rPr>
                        <w:t>button2.grid(row=1, column=1,pady=(10,10), padx=(5,5))</w:t>
                      </w:r>
                    </w:p>
                    <w:p>
                      <w:pPr>
                        <w:pStyle w:val="19"/>
                        <w:overflowPunct w:val="0"/>
                        <w:rPr>
                          <w:color w:val="000000"/>
                        </w:rPr>
                      </w:pPr>
                      <w:r>
                        <w:rPr>
                          <w:color w:val="000000"/>
                          <w:sz w:val="28"/>
                          <w:szCs w:val="36"/>
                        </w:rPr>
                        <w:t>button2['font'] = btn_font</w:t>
                      </w:r>
                    </w:p>
                    <w:p>
                      <w:pPr>
                        <w:pStyle w:val="19"/>
                        <w:overflowPunct w:val="0"/>
                        <w:rPr>
                          <w:color w:val="000000"/>
                        </w:rPr>
                      </w:pPr>
                      <w:r>
                        <w:rPr>
                          <w:color w:val="000000"/>
                          <w:sz w:val="28"/>
                          <w:szCs w:val="36"/>
                        </w:rPr>
                        <w:t>root.mainloop()</w:t>
                      </w:r>
                    </w:p>
                    <w:p>
                      <w:pPr>
                        <w:pStyle w:val="19"/>
                        <w:overflowPunct w:val="0"/>
                        <w:rPr>
                          <w:color w:val="000000"/>
                        </w:rPr>
                      </w:pPr>
                    </w:p>
                    <w:p>
                      <w:pPr>
                        <w:pStyle w:val="19"/>
                        <w:overflowPunct w:val="0"/>
                        <w:rPr>
                          <w:color w:val="000000"/>
                        </w:rPr>
                      </w:pPr>
                      <w:r>
                        <w:rPr>
                          <w:color w:val="000000"/>
                          <w:sz w:val="28"/>
                          <w:szCs w:val="36"/>
                        </w:rPr>
                        <w:t>return</w:t>
                      </w:r>
                    </w:p>
                    <w:p>
                      <w:pPr>
                        <w:pStyle w:val="19"/>
                        <w:overflowPunct w:val="0"/>
                        <w:rPr>
                          <w:color w:val="000000"/>
                        </w:rPr>
                      </w:pPr>
                    </w:p>
                    <w:p>
                      <w:pPr>
                        <w:pStyle w:val="19"/>
                        <w:overflowPunct w:val="0"/>
                        <w:rPr>
                          <w:color w:val="000000"/>
                        </w:rPr>
                      </w:pPr>
                    </w:p>
                    <w:p>
                      <w:pPr>
                        <w:pStyle w:val="19"/>
                        <w:overflowPunct w:val="0"/>
                        <w:rPr>
                          <w:color w:val="000000"/>
                        </w:rPr>
                      </w:pPr>
                    </w:p>
                  </w:txbxContent>
                </v:textbox>
              </v:rect>
            </w:pict>
          </mc:Fallback>
        </mc:AlternateContent>
      </w:r>
      <w:r>
        <w:br w:type="page"/>
      </w:r>
    </w:p>
    <w:p>
      <w:p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32385</wp:posOffset>
                </wp:positionH>
                <wp:positionV relativeFrom="paragraph">
                  <wp:posOffset>401320</wp:posOffset>
                </wp:positionV>
                <wp:extent cx="5958205" cy="9273540"/>
                <wp:effectExtent l="0" t="0" r="0" b="0"/>
                <wp:wrapNone/>
                <wp:docPr id="29" name="Shape9"/>
                <wp:cNvGraphicFramePr/>
                <a:graphic xmlns:a="http://schemas.openxmlformats.org/drawingml/2006/main">
                  <a:graphicData uri="http://schemas.microsoft.com/office/word/2010/wordprocessingShape">
                    <wps:wsp>
                      <wps:cNvSpPr/>
                      <wps:spPr>
                        <a:xfrm>
                          <a:off x="0" y="0"/>
                          <a:ext cx="5957640" cy="927288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6"/>
                                <w:szCs w:val="32"/>
                              </w:rPr>
                              <w:t>import cv2</w:t>
                            </w:r>
                          </w:p>
                          <w:p>
                            <w:pPr>
                              <w:pStyle w:val="19"/>
                              <w:overflowPunct w:val="0"/>
                              <w:rPr>
                                <w:color w:val="000000"/>
                              </w:rPr>
                            </w:pPr>
                            <w:r>
                              <w:rPr>
                                <w:color w:val="000000"/>
                                <w:sz w:val="26"/>
                                <w:szCs w:val="32"/>
                              </w:rPr>
                              <w:t>from datetime import datetime</w:t>
                            </w:r>
                          </w:p>
                          <w:p>
                            <w:pPr>
                              <w:pStyle w:val="19"/>
                              <w:overflowPunct w:val="0"/>
                              <w:rPr>
                                <w:color w:val="000000"/>
                              </w:rPr>
                            </w:pPr>
                            <w:r>
                              <w:rPr>
                                <w:color w:val="000000"/>
                                <w:sz w:val="26"/>
                                <w:szCs w:val="32"/>
                              </w:rPr>
                              <w:t>def in_out():</w:t>
                            </w:r>
                          </w:p>
                          <w:p>
                            <w:pPr>
                              <w:pStyle w:val="19"/>
                              <w:overflowPunct w:val="0"/>
                              <w:rPr>
                                <w:color w:val="000000"/>
                              </w:rPr>
                            </w:pPr>
                            <w:r>
                              <w:rPr>
                                <w:color w:val="000000"/>
                                <w:sz w:val="26"/>
                                <w:szCs w:val="32"/>
                              </w:rPr>
                              <w:t xml:space="preserve">    cap = cv2.VideoCapture(0)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6"/>
                                <w:szCs w:val="32"/>
                              </w:rPr>
                              <w:t xml:space="preserve">    right, left = "", ""</w:t>
                            </w:r>
                          </w:p>
                          <w:p>
                            <w:pPr>
                              <w:pStyle w:val="19"/>
                              <w:overflowPunct w:val="0"/>
                              <w:rPr>
                                <w:color w:val="000000"/>
                              </w:rPr>
                            </w:pPr>
                          </w:p>
                          <w:p>
                            <w:pPr>
                              <w:pStyle w:val="19"/>
                              <w:overflowPunct w:val="0"/>
                              <w:rPr>
                                <w:color w:val="000000"/>
                              </w:rPr>
                            </w:pPr>
                            <w:r>
                              <w:rPr>
                                <w:color w:val="000000"/>
                                <w:sz w:val="26"/>
                                <w:szCs w:val="32"/>
                              </w:rPr>
                              <w:t xml:space="preserve">    while True:</w:t>
                            </w:r>
                          </w:p>
                          <w:p>
                            <w:pPr>
                              <w:pStyle w:val="19"/>
                              <w:overflowPunct w:val="0"/>
                              <w:rPr>
                                <w:color w:val="000000"/>
                              </w:rPr>
                            </w:pPr>
                            <w:r>
                              <w:rPr>
                                <w:color w:val="000000"/>
                                <w:sz w:val="26"/>
                                <w:szCs w:val="32"/>
                              </w:rPr>
                              <w:t xml:space="preserve">        _, frame1 = cap.read()</w:t>
                            </w:r>
                          </w:p>
                          <w:p>
                            <w:pPr>
                              <w:pStyle w:val="19"/>
                              <w:overflowPunct w:val="0"/>
                              <w:rPr>
                                <w:color w:val="000000"/>
                              </w:rPr>
                            </w:pPr>
                            <w:r>
                              <w:rPr>
                                <w:color w:val="000000"/>
                                <w:sz w:val="26"/>
                                <w:szCs w:val="32"/>
                              </w:rPr>
                              <w:t xml:space="preserve">        frame1 = cv2.flip(frame1, 1)</w:t>
                            </w:r>
                          </w:p>
                          <w:p>
                            <w:pPr>
                              <w:pStyle w:val="19"/>
                              <w:overflowPunct w:val="0"/>
                              <w:rPr>
                                <w:color w:val="000000"/>
                              </w:rPr>
                            </w:pPr>
                            <w:r>
                              <w:rPr>
                                <w:color w:val="000000"/>
                                <w:sz w:val="26"/>
                                <w:szCs w:val="32"/>
                              </w:rPr>
                              <w:t xml:space="preserve">        _, frame2 = cap.read()</w:t>
                            </w:r>
                          </w:p>
                          <w:p>
                            <w:pPr>
                              <w:pStyle w:val="19"/>
                              <w:overflowPunct w:val="0"/>
                              <w:rPr>
                                <w:color w:val="000000"/>
                              </w:rPr>
                            </w:pPr>
                            <w:r>
                              <w:rPr>
                                <w:color w:val="000000"/>
                                <w:sz w:val="26"/>
                                <w:szCs w:val="32"/>
                              </w:rPr>
                              <w:t xml:space="preserve">        frame2 = cv2.flip(frame2, 1)</w:t>
                            </w:r>
                          </w:p>
                          <w:p>
                            <w:pPr>
                              <w:pStyle w:val="19"/>
                              <w:overflowPunct w:val="0"/>
                              <w:rPr>
                                <w:color w:val="000000"/>
                              </w:rPr>
                            </w:pPr>
                          </w:p>
                          <w:p>
                            <w:pPr>
                              <w:pStyle w:val="19"/>
                              <w:overflowPunct w:val="0"/>
                              <w:rPr>
                                <w:color w:val="000000"/>
                              </w:rPr>
                            </w:pPr>
                            <w:r>
                              <w:rPr>
                                <w:color w:val="000000"/>
                                <w:sz w:val="26"/>
                                <w:szCs w:val="32"/>
                              </w:rPr>
                              <w:t xml:space="preserve">        diff = cv2.absdiff(frame2, frame1)</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diff = cv2.blur(diff, (5,5))</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gray = cv2.cvtColor(diff, cv2.COLOR_BGR2GRAY)</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_, threshd = cv2.threshold(gray, 40, 255, cv2.THRESH_BINARY)</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contr, _ = cv2.findContours(threshd, cv2.RETR_TREE, cv2.CHAIN_APPROX_SIMPLE)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x = 300</w:t>
                            </w:r>
                          </w:p>
                          <w:p>
                            <w:pPr>
                              <w:pStyle w:val="19"/>
                              <w:overflowPunct w:val="0"/>
                              <w:rPr>
                                <w:color w:val="000000"/>
                              </w:rPr>
                            </w:pPr>
                            <w:r>
                              <w:rPr>
                                <w:color w:val="000000"/>
                                <w:sz w:val="26"/>
                                <w:szCs w:val="32"/>
                              </w:rPr>
                              <w:t xml:space="preserve">        if len(contr) &gt; 0:</w:t>
                            </w:r>
                          </w:p>
                          <w:p>
                            <w:pPr>
                              <w:pStyle w:val="19"/>
                              <w:overflowPunct w:val="0"/>
                              <w:rPr>
                                <w:color w:val="000000"/>
                              </w:rPr>
                            </w:pPr>
                            <w:r>
                              <w:rPr>
                                <w:color w:val="000000"/>
                                <w:sz w:val="26"/>
                                <w:szCs w:val="32"/>
                              </w:rPr>
                              <w:t xml:space="preserve">            max_cnt = max(contr, key=cv2.contourArea)</w:t>
                            </w:r>
                          </w:p>
                          <w:p>
                            <w:pPr>
                              <w:pStyle w:val="19"/>
                              <w:overflowPunct w:val="0"/>
                              <w:rPr>
                                <w:color w:val="000000"/>
                              </w:rPr>
                            </w:pPr>
                            <w:r>
                              <w:rPr>
                                <w:color w:val="000000"/>
                                <w:sz w:val="26"/>
                                <w:szCs w:val="32"/>
                              </w:rPr>
                              <w:t xml:space="preserve">            x,y,w,h = cv2.boundingRect(max_cnt)</w:t>
                            </w:r>
                          </w:p>
                          <w:p>
                            <w:pPr>
                              <w:pStyle w:val="19"/>
                              <w:overflowPunct w:val="0"/>
                              <w:rPr>
                                <w:color w:val="000000"/>
                              </w:rPr>
                            </w:pPr>
                            <w:r>
                              <w:rPr>
                                <w:color w:val="000000"/>
                                <w:sz w:val="26"/>
                                <w:szCs w:val="32"/>
                              </w:rPr>
                              <w:t xml:space="preserve">            cv2.rectangle(frame1, (x, y), (x+w, y+h), (0,255,0), 2)</w:t>
                            </w:r>
                          </w:p>
                          <w:p>
                            <w:pPr>
                              <w:pStyle w:val="19"/>
                              <w:overflowPunct w:val="0"/>
                              <w:rPr>
                                <w:color w:val="000000"/>
                              </w:rPr>
                            </w:pPr>
                            <w:r>
                              <w:rPr>
                                <w:color w:val="000000"/>
                                <w:sz w:val="26"/>
                                <w:szCs w:val="32"/>
                              </w:rPr>
                              <w:t xml:space="preserve">            cv2.putText(frame1, "MOTION", (10,80), cv2.FONT_HERSHEY_SIMPLEX, 2, (0,255,0), 2)</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if right == "" and left == "":</w:t>
                            </w:r>
                          </w:p>
                          <w:p>
                            <w:pPr>
                              <w:pStyle w:val="19"/>
                              <w:overflowPunct w:val="0"/>
                              <w:rPr>
                                <w:color w:val="000000"/>
                              </w:rPr>
                            </w:pPr>
                            <w:r>
                              <w:rPr>
                                <w:color w:val="000000"/>
                                <w:sz w:val="26"/>
                                <w:szCs w:val="32"/>
                              </w:rPr>
                              <w:t xml:space="preserve">            if x &gt; 500:</w:t>
                            </w:r>
                          </w:p>
                          <w:p>
                            <w:pPr>
                              <w:pStyle w:val="19"/>
                              <w:overflowPunct w:val="0"/>
                              <w:rPr>
                                <w:color w:val="000000"/>
                              </w:rPr>
                            </w:pPr>
                            <w:r>
                              <w:rPr>
                                <w:color w:val="000000"/>
                                <w:sz w:val="26"/>
                                <w:szCs w:val="32"/>
                              </w:rPr>
                              <w:t xml:space="preserve">                right = True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elif x &lt; 200:</w:t>
                            </w:r>
                          </w:p>
                          <w:p>
                            <w:pPr>
                              <w:pStyle w:val="19"/>
                              <w:overflowPunct w:val="0"/>
                              <w:rPr>
                                <w:color w:val="000000"/>
                              </w:rPr>
                            </w:pPr>
                            <w:r>
                              <w:rPr>
                                <w:color w:val="000000"/>
                                <w:sz w:val="26"/>
                                <w:szCs w:val="32"/>
                              </w:rPr>
                              <w:t xml:space="preserve">                left = True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elif right:</w:t>
                            </w:r>
                          </w:p>
                          <w:p>
                            <w:pPr>
                              <w:pStyle w:val="19"/>
                              <w:overflowPunct w:val="0"/>
                              <w:rPr>
                                <w:color w:val="000000"/>
                              </w:rPr>
                            </w:pPr>
                            <w:r>
                              <w:rPr>
                                <w:color w:val="000000"/>
                                <w:sz w:val="26"/>
                                <w:szCs w:val="32"/>
                              </w:rPr>
                              <w:t xml:space="preserve">                if x &lt; 200:</w:t>
                            </w:r>
                          </w:p>
                          <w:p>
                            <w:pPr>
                              <w:pStyle w:val="19"/>
                              <w:overflowPunct w:val="0"/>
                              <w:rPr>
                                <w:color w:val="000000"/>
                              </w:rPr>
                            </w:pPr>
                            <w:r>
                              <w:rPr>
                                <w:color w:val="000000"/>
                                <w:sz w:val="26"/>
                                <w:szCs w:val="32"/>
                              </w:rPr>
                              <w:t xml:space="preserve">                    print("to left")</w:t>
                            </w:r>
                          </w:p>
                          <w:p>
                            <w:pPr>
                              <w:pStyle w:val="19"/>
                              <w:overflowPunct w:val="0"/>
                              <w:rPr>
                                <w:color w:val="000000"/>
                              </w:rPr>
                            </w:pPr>
                            <w:r>
                              <w:rPr>
                                <w:color w:val="000000"/>
                                <w:sz w:val="26"/>
                                <w:szCs w:val="32"/>
                              </w:rPr>
                              <w:t xml:space="preserve">                    x = 300</w:t>
                            </w:r>
                          </w:p>
                          <w:p>
                            <w:pPr>
                              <w:pStyle w:val="19"/>
                              <w:overflowPunct w:val="0"/>
                              <w:rPr>
                                <w:color w:val="000000"/>
                              </w:rPr>
                            </w:pPr>
                            <w:r>
                              <w:rPr>
                                <w:color w:val="000000"/>
                                <w:sz w:val="26"/>
                                <w:szCs w:val="32"/>
                              </w:rPr>
                              <w:t xml:space="preserve">                    right, left = "", ""</w:t>
                            </w:r>
                          </w:p>
                          <w:p>
                            <w:pPr>
                              <w:pStyle w:val="19"/>
                              <w:overflowPunct w:val="0"/>
                              <w:rPr>
                                <w:color w:val="000000"/>
                              </w:rPr>
                            </w:pPr>
                            <w:r>
                              <w:rPr>
                                <w:color w:val="000000"/>
                                <w:sz w:val="26"/>
                                <w:szCs w:val="32"/>
                              </w:rPr>
                              <w:t xml:space="preserve">                    cv2.imwrite(f"visitors/in/{datetime.now().strftime('%-y-%-m-%-d-%H:%M:%S')}.jpg", frame1)</w:t>
                            </w:r>
                          </w:p>
                          <w:p>
                            <w:pPr>
                              <w:pStyle w:val="19"/>
                              <w:overflowPunct w:val="0"/>
                              <w:rPr>
                                <w:color w:val="000000"/>
                              </w:rPr>
                            </w:pPr>
                            <w:r>
                              <w:rPr>
                                <w:color w:val="000000"/>
                                <w:sz w:val="26"/>
                                <w:szCs w:val="32"/>
                              </w:rPr>
                              <w:t xml:space="preserve">            </w:t>
                            </w:r>
                          </w:p>
                          <w:p>
                            <w:pPr>
                              <w:pStyle w:val="19"/>
                              <w:overflowPunct w:val="0"/>
                              <w:rPr>
                                <w:color w:val="000000"/>
                              </w:rPr>
                            </w:pPr>
                          </w:p>
                        </w:txbxContent>
                      </wps:txbx>
                      <wps:bodyPr lIns="0" tIns="0" rIns="0" bIns="0">
                        <a:spAutoFit/>
                      </wps:bodyPr>
                    </wps:wsp>
                  </a:graphicData>
                </a:graphic>
              </wp:anchor>
            </w:drawing>
          </mc:Choice>
          <mc:Fallback>
            <w:pict>
              <v:rect id="Shape9" o:spid="_x0000_s1026" o:spt="1" style="position:absolute;left:0pt;margin-left:2.55pt;margin-top:31.6pt;height:730.2pt;width:469.15pt;z-index:251659264;mso-width-relative:page;mso-height-relative:page;" fillcolor="#EEEEEE" filled="t" stroked="f" coordsize="21600,21600" o:gfxdata="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NfsKj2AAAAAkBAAAPAAAAAAAAAAEAIAAAACIAAABkcnMvZG93bnJldi54bWxQ&#10;SwECFAAUAAAACACHTuJAJFoyXb4BAACcAwAADgAAAAAAAAABACAAAAAnAQAAZHJzL2Uyb0RvYy54&#10;bWxQSwUGAAAAAAYABgBZAQAAVwUAAAAA&#10;">
                <v:fill on="t" focussize="0,0"/>
                <v:stroke on="f"/>
                <v:imagedata o:title=""/>
                <o:lock v:ext="edit" aspectratio="f"/>
                <v:textbox inset="0mm,0mm,0mm,0mm" style="mso-fit-shape-to-text:t;">
                  <w:txbxContent>
                    <w:p>
                      <w:pPr>
                        <w:pStyle w:val="19"/>
                        <w:overflowPunct w:val="0"/>
                        <w:rPr>
                          <w:color w:val="000000"/>
                        </w:rPr>
                      </w:pPr>
                      <w:r>
                        <w:rPr>
                          <w:color w:val="000000"/>
                          <w:sz w:val="26"/>
                          <w:szCs w:val="32"/>
                        </w:rPr>
                        <w:t>import cv2</w:t>
                      </w:r>
                    </w:p>
                    <w:p>
                      <w:pPr>
                        <w:pStyle w:val="19"/>
                        <w:overflowPunct w:val="0"/>
                        <w:rPr>
                          <w:color w:val="000000"/>
                        </w:rPr>
                      </w:pPr>
                      <w:r>
                        <w:rPr>
                          <w:color w:val="000000"/>
                          <w:sz w:val="26"/>
                          <w:szCs w:val="32"/>
                        </w:rPr>
                        <w:t>from datetime import datetime</w:t>
                      </w:r>
                    </w:p>
                    <w:p>
                      <w:pPr>
                        <w:pStyle w:val="19"/>
                        <w:overflowPunct w:val="0"/>
                        <w:rPr>
                          <w:color w:val="000000"/>
                        </w:rPr>
                      </w:pPr>
                      <w:r>
                        <w:rPr>
                          <w:color w:val="000000"/>
                          <w:sz w:val="26"/>
                          <w:szCs w:val="32"/>
                        </w:rPr>
                        <w:t>def in_out():</w:t>
                      </w:r>
                    </w:p>
                    <w:p>
                      <w:pPr>
                        <w:pStyle w:val="19"/>
                        <w:overflowPunct w:val="0"/>
                        <w:rPr>
                          <w:color w:val="000000"/>
                        </w:rPr>
                      </w:pPr>
                      <w:r>
                        <w:rPr>
                          <w:color w:val="000000"/>
                          <w:sz w:val="26"/>
                          <w:szCs w:val="32"/>
                        </w:rPr>
                        <w:t xml:space="preserve">    cap = cv2.VideoCapture(0)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6"/>
                          <w:szCs w:val="32"/>
                        </w:rPr>
                        <w:t xml:space="preserve">    right, left = "", ""</w:t>
                      </w:r>
                    </w:p>
                    <w:p>
                      <w:pPr>
                        <w:pStyle w:val="19"/>
                        <w:overflowPunct w:val="0"/>
                        <w:rPr>
                          <w:color w:val="000000"/>
                        </w:rPr>
                      </w:pPr>
                    </w:p>
                    <w:p>
                      <w:pPr>
                        <w:pStyle w:val="19"/>
                        <w:overflowPunct w:val="0"/>
                        <w:rPr>
                          <w:color w:val="000000"/>
                        </w:rPr>
                      </w:pPr>
                      <w:r>
                        <w:rPr>
                          <w:color w:val="000000"/>
                          <w:sz w:val="26"/>
                          <w:szCs w:val="32"/>
                        </w:rPr>
                        <w:t xml:space="preserve">    while True:</w:t>
                      </w:r>
                    </w:p>
                    <w:p>
                      <w:pPr>
                        <w:pStyle w:val="19"/>
                        <w:overflowPunct w:val="0"/>
                        <w:rPr>
                          <w:color w:val="000000"/>
                        </w:rPr>
                      </w:pPr>
                      <w:r>
                        <w:rPr>
                          <w:color w:val="000000"/>
                          <w:sz w:val="26"/>
                          <w:szCs w:val="32"/>
                        </w:rPr>
                        <w:t xml:space="preserve">        _, frame1 = cap.read()</w:t>
                      </w:r>
                    </w:p>
                    <w:p>
                      <w:pPr>
                        <w:pStyle w:val="19"/>
                        <w:overflowPunct w:val="0"/>
                        <w:rPr>
                          <w:color w:val="000000"/>
                        </w:rPr>
                      </w:pPr>
                      <w:r>
                        <w:rPr>
                          <w:color w:val="000000"/>
                          <w:sz w:val="26"/>
                          <w:szCs w:val="32"/>
                        </w:rPr>
                        <w:t xml:space="preserve">        frame1 = cv2.flip(frame1, 1)</w:t>
                      </w:r>
                    </w:p>
                    <w:p>
                      <w:pPr>
                        <w:pStyle w:val="19"/>
                        <w:overflowPunct w:val="0"/>
                        <w:rPr>
                          <w:color w:val="000000"/>
                        </w:rPr>
                      </w:pPr>
                      <w:r>
                        <w:rPr>
                          <w:color w:val="000000"/>
                          <w:sz w:val="26"/>
                          <w:szCs w:val="32"/>
                        </w:rPr>
                        <w:t xml:space="preserve">        _, frame2 = cap.read()</w:t>
                      </w:r>
                    </w:p>
                    <w:p>
                      <w:pPr>
                        <w:pStyle w:val="19"/>
                        <w:overflowPunct w:val="0"/>
                        <w:rPr>
                          <w:color w:val="000000"/>
                        </w:rPr>
                      </w:pPr>
                      <w:r>
                        <w:rPr>
                          <w:color w:val="000000"/>
                          <w:sz w:val="26"/>
                          <w:szCs w:val="32"/>
                        </w:rPr>
                        <w:t xml:space="preserve">        frame2 = cv2.flip(frame2, 1)</w:t>
                      </w:r>
                    </w:p>
                    <w:p>
                      <w:pPr>
                        <w:pStyle w:val="19"/>
                        <w:overflowPunct w:val="0"/>
                        <w:rPr>
                          <w:color w:val="000000"/>
                        </w:rPr>
                      </w:pPr>
                    </w:p>
                    <w:p>
                      <w:pPr>
                        <w:pStyle w:val="19"/>
                        <w:overflowPunct w:val="0"/>
                        <w:rPr>
                          <w:color w:val="000000"/>
                        </w:rPr>
                      </w:pPr>
                      <w:r>
                        <w:rPr>
                          <w:color w:val="000000"/>
                          <w:sz w:val="26"/>
                          <w:szCs w:val="32"/>
                        </w:rPr>
                        <w:t xml:space="preserve">        diff = cv2.absdiff(frame2, frame1)</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diff = cv2.blur(diff, (5,5))</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gray = cv2.cvtColor(diff, cv2.COLOR_BGR2GRAY)</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_, threshd = cv2.threshold(gray, 40, 255, cv2.THRESH_BINARY)</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contr, _ = cv2.findContours(threshd, cv2.RETR_TREE, cv2.CHAIN_APPROX_SIMPLE)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x = 300</w:t>
                      </w:r>
                    </w:p>
                    <w:p>
                      <w:pPr>
                        <w:pStyle w:val="19"/>
                        <w:overflowPunct w:val="0"/>
                        <w:rPr>
                          <w:color w:val="000000"/>
                        </w:rPr>
                      </w:pPr>
                      <w:r>
                        <w:rPr>
                          <w:color w:val="000000"/>
                          <w:sz w:val="26"/>
                          <w:szCs w:val="32"/>
                        </w:rPr>
                        <w:t xml:space="preserve">        if len(contr) &gt; 0:</w:t>
                      </w:r>
                    </w:p>
                    <w:p>
                      <w:pPr>
                        <w:pStyle w:val="19"/>
                        <w:overflowPunct w:val="0"/>
                        <w:rPr>
                          <w:color w:val="000000"/>
                        </w:rPr>
                      </w:pPr>
                      <w:r>
                        <w:rPr>
                          <w:color w:val="000000"/>
                          <w:sz w:val="26"/>
                          <w:szCs w:val="32"/>
                        </w:rPr>
                        <w:t xml:space="preserve">            max_cnt = max(contr, key=cv2.contourArea)</w:t>
                      </w:r>
                    </w:p>
                    <w:p>
                      <w:pPr>
                        <w:pStyle w:val="19"/>
                        <w:overflowPunct w:val="0"/>
                        <w:rPr>
                          <w:color w:val="000000"/>
                        </w:rPr>
                      </w:pPr>
                      <w:r>
                        <w:rPr>
                          <w:color w:val="000000"/>
                          <w:sz w:val="26"/>
                          <w:szCs w:val="32"/>
                        </w:rPr>
                        <w:t xml:space="preserve">            x,y,w,h = cv2.boundingRect(max_cnt)</w:t>
                      </w:r>
                    </w:p>
                    <w:p>
                      <w:pPr>
                        <w:pStyle w:val="19"/>
                        <w:overflowPunct w:val="0"/>
                        <w:rPr>
                          <w:color w:val="000000"/>
                        </w:rPr>
                      </w:pPr>
                      <w:r>
                        <w:rPr>
                          <w:color w:val="000000"/>
                          <w:sz w:val="26"/>
                          <w:szCs w:val="32"/>
                        </w:rPr>
                        <w:t xml:space="preserve">            cv2.rectangle(frame1, (x, y), (x+w, y+h), (0,255,0), 2)</w:t>
                      </w:r>
                    </w:p>
                    <w:p>
                      <w:pPr>
                        <w:pStyle w:val="19"/>
                        <w:overflowPunct w:val="0"/>
                        <w:rPr>
                          <w:color w:val="000000"/>
                        </w:rPr>
                      </w:pPr>
                      <w:r>
                        <w:rPr>
                          <w:color w:val="000000"/>
                          <w:sz w:val="26"/>
                          <w:szCs w:val="32"/>
                        </w:rPr>
                        <w:t xml:space="preserve">            cv2.putText(frame1, "MOTION", (10,80), cv2.FONT_HERSHEY_SIMPLEX, 2, (0,255,0), 2)</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if right == "" and left == "":</w:t>
                      </w:r>
                    </w:p>
                    <w:p>
                      <w:pPr>
                        <w:pStyle w:val="19"/>
                        <w:overflowPunct w:val="0"/>
                        <w:rPr>
                          <w:color w:val="000000"/>
                        </w:rPr>
                      </w:pPr>
                      <w:r>
                        <w:rPr>
                          <w:color w:val="000000"/>
                          <w:sz w:val="26"/>
                          <w:szCs w:val="32"/>
                        </w:rPr>
                        <w:t xml:space="preserve">            if x &gt; 500:</w:t>
                      </w:r>
                    </w:p>
                    <w:p>
                      <w:pPr>
                        <w:pStyle w:val="19"/>
                        <w:overflowPunct w:val="0"/>
                        <w:rPr>
                          <w:color w:val="000000"/>
                        </w:rPr>
                      </w:pPr>
                      <w:r>
                        <w:rPr>
                          <w:color w:val="000000"/>
                          <w:sz w:val="26"/>
                          <w:szCs w:val="32"/>
                        </w:rPr>
                        <w:t xml:space="preserve">                right = True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elif x &lt; 200:</w:t>
                      </w:r>
                    </w:p>
                    <w:p>
                      <w:pPr>
                        <w:pStyle w:val="19"/>
                        <w:overflowPunct w:val="0"/>
                        <w:rPr>
                          <w:color w:val="000000"/>
                        </w:rPr>
                      </w:pPr>
                      <w:r>
                        <w:rPr>
                          <w:color w:val="000000"/>
                          <w:sz w:val="26"/>
                          <w:szCs w:val="32"/>
                        </w:rPr>
                        <w:t xml:space="preserve">                left = True</w:t>
                      </w:r>
                    </w:p>
                    <w:p>
                      <w:pPr>
                        <w:pStyle w:val="19"/>
                        <w:overflowPunct w:val="0"/>
                        <w:rPr>
                          <w:color w:val="000000"/>
                        </w:rPr>
                      </w:pPr>
                      <w:r>
                        <w:rPr>
                          <w:color w:val="000000"/>
                          <w:sz w:val="26"/>
                          <w:szCs w:val="32"/>
                        </w:rPr>
                        <w:t xml:space="preserve">                </w:t>
                      </w:r>
                    </w:p>
                    <w:p>
                      <w:pPr>
                        <w:pStyle w:val="19"/>
                        <w:overflowPunct w:val="0"/>
                        <w:rPr>
                          <w:color w:val="000000"/>
                        </w:rPr>
                      </w:pPr>
                      <w:r>
                        <w:rPr>
                          <w:color w:val="000000"/>
                          <w:sz w:val="26"/>
                          <w:szCs w:val="32"/>
                        </w:rPr>
                        <w:t xml:space="preserve">        elif right:</w:t>
                      </w:r>
                    </w:p>
                    <w:p>
                      <w:pPr>
                        <w:pStyle w:val="19"/>
                        <w:overflowPunct w:val="0"/>
                        <w:rPr>
                          <w:color w:val="000000"/>
                        </w:rPr>
                      </w:pPr>
                      <w:r>
                        <w:rPr>
                          <w:color w:val="000000"/>
                          <w:sz w:val="26"/>
                          <w:szCs w:val="32"/>
                        </w:rPr>
                        <w:t xml:space="preserve">                if x &lt; 200:</w:t>
                      </w:r>
                    </w:p>
                    <w:p>
                      <w:pPr>
                        <w:pStyle w:val="19"/>
                        <w:overflowPunct w:val="0"/>
                        <w:rPr>
                          <w:color w:val="000000"/>
                        </w:rPr>
                      </w:pPr>
                      <w:r>
                        <w:rPr>
                          <w:color w:val="000000"/>
                          <w:sz w:val="26"/>
                          <w:szCs w:val="32"/>
                        </w:rPr>
                        <w:t xml:space="preserve">                    print("to left")</w:t>
                      </w:r>
                    </w:p>
                    <w:p>
                      <w:pPr>
                        <w:pStyle w:val="19"/>
                        <w:overflowPunct w:val="0"/>
                        <w:rPr>
                          <w:color w:val="000000"/>
                        </w:rPr>
                      </w:pPr>
                      <w:r>
                        <w:rPr>
                          <w:color w:val="000000"/>
                          <w:sz w:val="26"/>
                          <w:szCs w:val="32"/>
                        </w:rPr>
                        <w:t xml:space="preserve">                    x = 300</w:t>
                      </w:r>
                    </w:p>
                    <w:p>
                      <w:pPr>
                        <w:pStyle w:val="19"/>
                        <w:overflowPunct w:val="0"/>
                        <w:rPr>
                          <w:color w:val="000000"/>
                        </w:rPr>
                      </w:pPr>
                      <w:r>
                        <w:rPr>
                          <w:color w:val="000000"/>
                          <w:sz w:val="26"/>
                          <w:szCs w:val="32"/>
                        </w:rPr>
                        <w:t xml:space="preserve">                    right, left = "", ""</w:t>
                      </w:r>
                    </w:p>
                    <w:p>
                      <w:pPr>
                        <w:pStyle w:val="19"/>
                        <w:overflowPunct w:val="0"/>
                        <w:rPr>
                          <w:color w:val="000000"/>
                        </w:rPr>
                      </w:pPr>
                      <w:r>
                        <w:rPr>
                          <w:color w:val="000000"/>
                          <w:sz w:val="26"/>
                          <w:szCs w:val="32"/>
                        </w:rPr>
                        <w:t xml:space="preserve">                    cv2.imwrite(f"visitors/in/{datetime.now().strftime('%-y-%-m-%-d-%H:%M:%S')}.jpg", frame1)</w:t>
                      </w:r>
                    </w:p>
                    <w:p>
                      <w:pPr>
                        <w:pStyle w:val="19"/>
                        <w:overflowPunct w:val="0"/>
                        <w:rPr>
                          <w:color w:val="000000"/>
                        </w:rPr>
                      </w:pPr>
                      <w:r>
                        <w:rPr>
                          <w:color w:val="000000"/>
                          <w:sz w:val="26"/>
                          <w:szCs w:val="32"/>
                        </w:rPr>
                        <w:t xml:space="preserve">            </w:t>
                      </w:r>
                    </w:p>
                    <w:p>
                      <w:pPr>
                        <w:pStyle w:val="19"/>
                        <w:overflowPunct w:val="0"/>
                        <w:rPr>
                          <w:color w:val="000000"/>
                        </w:rPr>
                      </w:pPr>
                    </w:p>
                  </w:txbxContent>
                </v:textbox>
              </v:rect>
            </w:pict>
          </mc:Fallback>
        </mc:AlternateContent>
      </w:r>
      <w:r>
        <w:rPr>
          <w:rFonts w:ascii="FreeSerif" w:hAnsi="FreeSerif"/>
          <w:b w:val="0"/>
          <w:bCs w:val="0"/>
          <w:sz w:val="36"/>
          <w:szCs w:val="24"/>
        </w:rPr>
        <w:t>in_out.py</w:t>
      </w:r>
      <w:r>
        <w:br w:type="page"/>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184785</wp:posOffset>
                </wp:positionH>
                <wp:positionV relativeFrom="paragraph">
                  <wp:posOffset>158750</wp:posOffset>
                </wp:positionV>
                <wp:extent cx="5475605" cy="3723640"/>
                <wp:effectExtent l="0" t="0" r="0" b="0"/>
                <wp:wrapNone/>
                <wp:docPr id="31" name="Shape10"/>
                <wp:cNvGraphicFramePr/>
                <a:graphic xmlns:a="http://schemas.openxmlformats.org/drawingml/2006/main">
                  <a:graphicData uri="http://schemas.microsoft.com/office/word/2010/wordprocessingShape">
                    <wps:wsp>
                      <wps:cNvSpPr/>
                      <wps:spPr>
                        <a:xfrm>
                          <a:off x="0" y="0"/>
                          <a:ext cx="5474880" cy="37231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30"/>
                                <w:szCs w:val="40"/>
                              </w:rPr>
                              <w:t xml:space="preserve">        elif left:</w:t>
                            </w:r>
                          </w:p>
                          <w:p>
                            <w:pPr>
                              <w:pStyle w:val="19"/>
                              <w:overflowPunct w:val="0"/>
                              <w:rPr>
                                <w:color w:val="000000"/>
                              </w:rPr>
                            </w:pPr>
                            <w:r>
                              <w:rPr>
                                <w:color w:val="000000"/>
                                <w:sz w:val="30"/>
                                <w:szCs w:val="40"/>
                              </w:rPr>
                              <w:t xml:space="preserve">                if x &gt; 500:</w:t>
                            </w:r>
                          </w:p>
                          <w:p>
                            <w:pPr>
                              <w:pStyle w:val="19"/>
                              <w:overflowPunct w:val="0"/>
                              <w:rPr>
                                <w:color w:val="000000"/>
                              </w:rPr>
                            </w:pPr>
                            <w:r>
                              <w:rPr>
                                <w:color w:val="000000"/>
                                <w:sz w:val="30"/>
                                <w:szCs w:val="40"/>
                              </w:rPr>
                              <w:t xml:space="preserve">                    print("to right")</w:t>
                            </w:r>
                          </w:p>
                          <w:p>
                            <w:pPr>
                              <w:pStyle w:val="19"/>
                              <w:overflowPunct w:val="0"/>
                              <w:rPr>
                                <w:color w:val="000000"/>
                              </w:rPr>
                            </w:pPr>
                            <w:r>
                              <w:rPr>
                                <w:color w:val="000000"/>
                                <w:sz w:val="30"/>
                                <w:szCs w:val="40"/>
                              </w:rPr>
                              <w:t xml:space="preserve">                    x = 300</w:t>
                            </w:r>
                          </w:p>
                          <w:p>
                            <w:pPr>
                              <w:pStyle w:val="19"/>
                              <w:overflowPunct w:val="0"/>
                              <w:rPr>
                                <w:color w:val="000000"/>
                              </w:rPr>
                            </w:pPr>
                            <w:r>
                              <w:rPr>
                                <w:color w:val="000000"/>
                                <w:sz w:val="30"/>
                                <w:szCs w:val="40"/>
                              </w:rPr>
                              <w:t xml:space="preserve">                    right, left = "", ""</w:t>
                            </w:r>
                          </w:p>
                          <w:p>
                            <w:pPr>
                              <w:pStyle w:val="19"/>
                              <w:overflowPunct w:val="0"/>
                              <w:rPr>
                                <w:color w:val="000000"/>
                              </w:rPr>
                            </w:pPr>
                            <w:r>
                              <w:rPr>
                                <w:color w:val="000000"/>
                                <w:sz w:val="30"/>
                                <w:szCs w:val="40"/>
                              </w:rPr>
                              <w:t xml:space="preserve">                    cv2.imwrite(f"visitors/out/{datetime.now().strftime('%-y-%-m-%-d-%H:%M:%S')}.jpg", frame1)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cv2.imshow("", frame1)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k = cv2.waitKey(1)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if k == 27:</w:t>
                            </w:r>
                          </w:p>
                          <w:p>
                            <w:pPr>
                              <w:pStyle w:val="19"/>
                              <w:overflowPunct w:val="0"/>
                              <w:rPr>
                                <w:color w:val="000000"/>
                              </w:rPr>
                            </w:pPr>
                            <w:r>
                              <w:rPr>
                                <w:color w:val="000000"/>
                                <w:sz w:val="30"/>
                                <w:szCs w:val="40"/>
                              </w:rPr>
                              <w:t xml:space="preserve">            cap.release()</w:t>
                            </w:r>
                          </w:p>
                          <w:p>
                            <w:pPr>
                              <w:pStyle w:val="19"/>
                              <w:overflowPunct w:val="0"/>
                              <w:rPr>
                                <w:color w:val="000000"/>
                              </w:rPr>
                            </w:pPr>
                            <w:r>
                              <w:rPr>
                                <w:color w:val="000000"/>
                                <w:sz w:val="30"/>
                                <w:szCs w:val="40"/>
                              </w:rPr>
                              <w:t xml:space="preserve">            cv2.destroyAllWindows()</w:t>
                            </w:r>
                          </w:p>
                          <w:p>
                            <w:pPr>
                              <w:pStyle w:val="19"/>
                              <w:overflowPunct w:val="0"/>
                              <w:rPr>
                                <w:color w:val="000000"/>
                              </w:rPr>
                            </w:pPr>
                            <w:r>
                              <w:rPr>
                                <w:color w:val="000000"/>
                                <w:sz w:val="30"/>
                                <w:szCs w:val="40"/>
                              </w:rPr>
                              <w:t xml:space="preserve">            break</w:t>
                            </w:r>
                          </w:p>
                        </w:txbxContent>
                      </wps:txbx>
                      <wps:bodyPr lIns="0" tIns="0" rIns="0" bIns="0">
                        <a:spAutoFit/>
                      </wps:bodyPr>
                    </wps:wsp>
                  </a:graphicData>
                </a:graphic>
              </wp:anchor>
            </w:drawing>
          </mc:Choice>
          <mc:Fallback>
            <w:pict>
              <v:rect id="Shape10" o:spid="_x0000_s1026" o:spt="1" style="position:absolute;left:0pt;margin-left:14.55pt;margin-top:12.5pt;height:293.2pt;width:431.15pt;z-index:251659264;mso-width-relative:page;mso-height-relative:page;" fillcolor="#EEEEEE" filled="t" stroked="f" coordsize="21600,21600" o:gfxdata="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vVdCwNcAAAAJAQAADwAAAAAAAAABACAAAAAiAAAAZHJzL2Rvd25yZXYueG1sUEsB&#10;AhQAFAAAAAgAh07iQPpv1Sa9AQAAnQMAAA4AAAAAAAAAAQAgAAAAJgEAAGRycy9lMm9Eb2MueG1s&#10;UEsFBgAAAAAGAAYAWQEAAFUFAAAAAA==&#10;">
                <v:fill on="t" focussize="0,0"/>
                <v:stroke on="f"/>
                <v:imagedata o:title=""/>
                <o:lock v:ext="edit" aspectratio="f"/>
                <v:textbox inset="0mm,0mm,0mm,0mm" style="mso-fit-shape-to-text:t;">
                  <w:txbxContent>
                    <w:p>
                      <w:pPr>
                        <w:pStyle w:val="19"/>
                        <w:overflowPunct w:val="0"/>
                        <w:rPr>
                          <w:color w:val="000000"/>
                        </w:rPr>
                      </w:pPr>
                      <w:r>
                        <w:rPr>
                          <w:color w:val="000000"/>
                          <w:sz w:val="30"/>
                          <w:szCs w:val="40"/>
                        </w:rPr>
                        <w:t xml:space="preserve">        elif left:</w:t>
                      </w:r>
                    </w:p>
                    <w:p>
                      <w:pPr>
                        <w:pStyle w:val="19"/>
                        <w:overflowPunct w:val="0"/>
                        <w:rPr>
                          <w:color w:val="000000"/>
                        </w:rPr>
                      </w:pPr>
                      <w:r>
                        <w:rPr>
                          <w:color w:val="000000"/>
                          <w:sz w:val="30"/>
                          <w:szCs w:val="40"/>
                        </w:rPr>
                        <w:t xml:space="preserve">                if x &gt; 500:</w:t>
                      </w:r>
                    </w:p>
                    <w:p>
                      <w:pPr>
                        <w:pStyle w:val="19"/>
                        <w:overflowPunct w:val="0"/>
                        <w:rPr>
                          <w:color w:val="000000"/>
                        </w:rPr>
                      </w:pPr>
                      <w:r>
                        <w:rPr>
                          <w:color w:val="000000"/>
                          <w:sz w:val="30"/>
                          <w:szCs w:val="40"/>
                        </w:rPr>
                        <w:t xml:space="preserve">                    print("to right")</w:t>
                      </w:r>
                    </w:p>
                    <w:p>
                      <w:pPr>
                        <w:pStyle w:val="19"/>
                        <w:overflowPunct w:val="0"/>
                        <w:rPr>
                          <w:color w:val="000000"/>
                        </w:rPr>
                      </w:pPr>
                      <w:r>
                        <w:rPr>
                          <w:color w:val="000000"/>
                          <w:sz w:val="30"/>
                          <w:szCs w:val="40"/>
                        </w:rPr>
                        <w:t xml:space="preserve">                    x = 300</w:t>
                      </w:r>
                    </w:p>
                    <w:p>
                      <w:pPr>
                        <w:pStyle w:val="19"/>
                        <w:overflowPunct w:val="0"/>
                        <w:rPr>
                          <w:color w:val="000000"/>
                        </w:rPr>
                      </w:pPr>
                      <w:r>
                        <w:rPr>
                          <w:color w:val="000000"/>
                          <w:sz w:val="30"/>
                          <w:szCs w:val="40"/>
                        </w:rPr>
                        <w:t xml:space="preserve">                    right, left = "", ""</w:t>
                      </w:r>
                    </w:p>
                    <w:p>
                      <w:pPr>
                        <w:pStyle w:val="19"/>
                        <w:overflowPunct w:val="0"/>
                        <w:rPr>
                          <w:color w:val="000000"/>
                        </w:rPr>
                      </w:pPr>
                      <w:r>
                        <w:rPr>
                          <w:color w:val="000000"/>
                          <w:sz w:val="30"/>
                          <w:szCs w:val="40"/>
                        </w:rPr>
                        <w:t xml:space="preserve">                    cv2.imwrite(f"visitors/out/{datetime.now().strftime('%-y-%-m-%-d-%H:%M:%S')}.jpg", frame1)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cv2.imshow("", frame1)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k = cv2.waitKey(1)</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if k == 27:</w:t>
                      </w:r>
                    </w:p>
                    <w:p>
                      <w:pPr>
                        <w:pStyle w:val="19"/>
                        <w:overflowPunct w:val="0"/>
                        <w:rPr>
                          <w:color w:val="000000"/>
                        </w:rPr>
                      </w:pPr>
                      <w:r>
                        <w:rPr>
                          <w:color w:val="000000"/>
                          <w:sz w:val="30"/>
                          <w:szCs w:val="40"/>
                        </w:rPr>
                        <w:t xml:space="preserve">            cap.release()</w:t>
                      </w:r>
                    </w:p>
                    <w:p>
                      <w:pPr>
                        <w:pStyle w:val="19"/>
                        <w:overflowPunct w:val="0"/>
                        <w:rPr>
                          <w:color w:val="000000"/>
                        </w:rPr>
                      </w:pPr>
                      <w:r>
                        <w:rPr>
                          <w:color w:val="000000"/>
                          <w:sz w:val="30"/>
                          <w:szCs w:val="40"/>
                        </w:rPr>
                        <w:t xml:space="preserve">            cv2.destroyAllWindows()</w:t>
                      </w:r>
                    </w:p>
                    <w:p>
                      <w:pPr>
                        <w:pStyle w:val="19"/>
                        <w:overflowPunct w:val="0"/>
                        <w:rPr>
                          <w:color w:val="000000"/>
                        </w:rPr>
                      </w:pPr>
                      <w:r>
                        <w:rPr>
                          <w:color w:val="000000"/>
                          <w:sz w:val="30"/>
                          <w:szCs w:val="40"/>
                        </w:rPr>
                        <w:t xml:space="preserve">            break</w:t>
                      </w:r>
                    </w:p>
                  </w:txbxContent>
                </v:textbox>
              </v:rect>
            </w:pict>
          </mc:Fallback>
        </mc:AlternateContent>
      </w:r>
      <w:r>
        <w:br w:type="page"/>
      </w:r>
    </w:p>
    <w:p>
      <w:p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70485</wp:posOffset>
                </wp:positionH>
                <wp:positionV relativeFrom="paragraph">
                  <wp:posOffset>500380</wp:posOffset>
                </wp:positionV>
                <wp:extent cx="5907405" cy="7623175"/>
                <wp:effectExtent l="0" t="0" r="0" b="0"/>
                <wp:wrapNone/>
                <wp:docPr id="33" name="Shape11"/>
                <wp:cNvGraphicFramePr/>
                <a:graphic xmlns:a="http://schemas.openxmlformats.org/drawingml/2006/main">
                  <a:graphicData uri="http://schemas.microsoft.com/office/word/2010/wordprocessingShape">
                    <wps:wsp>
                      <wps:cNvSpPr/>
                      <wps:spPr>
                        <a:xfrm>
                          <a:off x="0" y="0"/>
                          <a:ext cx="5906880" cy="762264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30"/>
                                <w:szCs w:val="40"/>
                              </w:rPr>
                              <w:t xml:space="preserve">import cv2 </w:t>
                            </w:r>
                          </w:p>
                          <w:p>
                            <w:pPr>
                              <w:pStyle w:val="19"/>
                              <w:overflowPunct w:val="0"/>
                              <w:rPr>
                                <w:color w:val="000000"/>
                              </w:rPr>
                            </w:pPr>
                          </w:p>
                          <w:p>
                            <w:pPr>
                              <w:pStyle w:val="19"/>
                              <w:overflowPunct w:val="0"/>
                              <w:rPr>
                                <w:color w:val="000000"/>
                              </w:rPr>
                            </w:pPr>
                            <w:r>
                              <w:rPr>
                                <w:color w:val="000000"/>
                                <w:sz w:val="30"/>
                                <w:szCs w:val="40"/>
                              </w:rPr>
                              <w:t>def noise():</w:t>
                            </w:r>
                          </w:p>
                          <w:p>
                            <w:pPr>
                              <w:pStyle w:val="19"/>
                              <w:overflowPunct w:val="0"/>
                              <w:rPr>
                                <w:color w:val="000000"/>
                              </w:rPr>
                            </w:pPr>
                            <w:r>
                              <w:rPr>
                                <w:color w:val="000000"/>
                                <w:sz w:val="30"/>
                                <w:szCs w:val="40"/>
                              </w:rPr>
                              <w:t xml:space="preserve">    cap = cv2.VideoCapture(0)</w:t>
                            </w:r>
                          </w:p>
                          <w:p>
                            <w:pPr>
                              <w:pStyle w:val="19"/>
                              <w:overflowPunct w:val="0"/>
                              <w:rPr>
                                <w:color w:val="000000"/>
                              </w:rPr>
                            </w:pPr>
                          </w:p>
                          <w:p>
                            <w:pPr>
                              <w:pStyle w:val="19"/>
                              <w:overflowPunct w:val="0"/>
                              <w:rPr>
                                <w:color w:val="000000"/>
                              </w:rPr>
                            </w:pPr>
                            <w:r>
                              <w:rPr>
                                <w:color w:val="000000"/>
                                <w:sz w:val="30"/>
                                <w:szCs w:val="40"/>
                              </w:rPr>
                              <w:t xml:space="preserve">    while True:</w:t>
                            </w:r>
                          </w:p>
                          <w:p>
                            <w:pPr>
                              <w:pStyle w:val="19"/>
                              <w:overflowPunct w:val="0"/>
                              <w:rPr>
                                <w:color w:val="000000"/>
                              </w:rPr>
                            </w:pPr>
                            <w:r>
                              <w:rPr>
                                <w:color w:val="000000"/>
                                <w:sz w:val="30"/>
                                <w:szCs w:val="40"/>
                              </w:rPr>
                              <w:t xml:space="preserve">        _, frame1 = cap.read()</w:t>
                            </w:r>
                          </w:p>
                          <w:p>
                            <w:pPr>
                              <w:pStyle w:val="19"/>
                              <w:overflowPunct w:val="0"/>
                              <w:rPr>
                                <w:color w:val="000000"/>
                              </w:rPr>
                            </w:pPr>
                            <w:r>
                              <w:rPr>
                                <w:color w:val="000000"/>
                                <w:sz w:val="30"/>
                                <w:szCs w:val="40"/>
                              </w:rPr>
                              <w:t xml:space="preserve">        _, frame2 = cap.read()</w:t>
                            </w:r>
                          </w:p>
                          <w:p>
                            <w:pPr>
                              <w:pStyle w:val="19"/>
                              <w:overflowPunct w:val="0"/>
                              <w:rPr>
                                <w:color w:val="000000"/>
                              </w:rPr>
                            </w:pPr>
                          </w:p>
                          <w:p>
                            <w:pPr>
                              <w:pStyle w:val="19"/>
                              <w:overflowPunct w:val="0"/>
                              <w:rPr>
                                <w:color w:val="000000"/>
                              </w:rPr>
                            </w:pPr>
                            <w:r>
                              <w:rPr>
                                <w:color w:val="000000"/>
                                <w:sz w:val="30"/>
                                <w:szCs w:val="40"/>
                              </w:rPr>
                              <w:t xml:space="preserve">        diff = cv2.absdiff(frame2, frame1)</w:t>
                            </w:r>
                          </w:p>
                          <w:p>
                            <w:pPr>
                              <w:pStyle w:val="19"/>
                              <w:overflowPunct w:val="0"/>
                              <w:rPr>
                                <w:color w:val="000000"/>
                              </w:rPr>
                            </w:pPr>
                            <w:r>
                              <w:rPr>
                                <w:color w:val="000000"/>
                                <w:sz w:val="30"/>
                                <w:szCs w:val="40"/>
                              </w:rPr>
                              <w:t xml:space="preserve">        diff = cv2.cvtColor(diff, cv2.COLOR_BGR2GRAY)</w:t>
                            </w:r>
                          </w:p>
                          <w:p>
                            <w:pPr>
                              <w:pStyle w:val="19"/>
                              <w:overflowPunct w:val="0"/>
                              <w:rPr>
                                <w:color w:val="000000"/>
                              </w:rPr>
                            </w:pPr>
                          </w:p>
                          <w:p>
                            <w:pPr>
                              <w:pStyle w:val="19"/>
                              <w:overflowPunct w:val="0"/>
                              <w:rPr>
                                <w:color w:val="000000"/>
                              </w:rPr>
                            </w:pPr>
                            <w:r>
                              <w:rPr>
                                <w:color w:val="000000"/>
                                <w:sz w:val="30"/>
                                <w:szCs w:val="40"/>
                              </w:rPr>
                              <w:t xml:space="preserve">        diff = cv2.blur(diff, (5,5))</w:t>
                            </w:r>
                          </w:p>
                          <w:p>
                            <w:pPr>
                              <w:pStyle w:val="19"/>
                              <w:overflowPunct w:val="0"/>
                              <w:rPr>
                                <w:color w:val="000000"/>
                              </w:rPr>
                            </w:pPr>
                            <w:r>
                              <w:rPr>
                                <w:color w:val="000000"/>
                                <w:sz w:val="30"/>
                                <w:szCs w:val="40"/>
                              </w:rPr>
                              <w:t xml:space="preserve">        _, thresh = cv2.threshold(diff, 25, 255, cv2.THRESH_BINARY)</w:t>
                            </w:r>
                          </w:p>
                          <w:p>
                            <w:pPr>
                              <w:pStyle w:val="19"/>
                              <w:overflowPunct w:val="0"/>
                              <w:rPr>
                                <w:color w:val="000000"/>
                              </w:rPr>
                            </w:pPr>
                          </w:p>
                          <w:p>
                            <w:pPr>
                              <w:pStyle w:val="19"/>
                              <w:overflowPunct w:val="0"/>
                              <w:rPr>
                                <w:color w:val="000000"/>
                              </w:rPr>
                            </w:pPr>
                            <w:r>
                              <w:rPr>
                                <w:color w:val="000000"/>
                                <w:sz w:val="30"/>
                                <w:szCs w:val="40"/>
                              </w:rPr>
                              <w:t xml:space="preserve">        contr, _ = cv2.findContours(thresh, cv2.RETR_TREE, cv2.CHAIN_APPROX_SIMPLE)</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if len(contr) &gt; 0:</w:t>
                            </w:r>
                          </w:p>
                          <w:p>
                            <w:pPr>
                              <w:pStyle w:val="19"/>
                              <w:overflowPunct w:val="0"/>
                              <w:rPr>
                                <w:color w:val="000000"/>
                              </w:rPr>
                            </w:pPr>
                            <w:r>
                              <w:rPr>
                                <w:color w:val="000000"/>
                                <w:sz w:val="30"/>
                                <w:szCs w:val="40"/>
                              </w:rPr>
                              <w:t xml:space="preserve">            max_cnt = max(contr, key=cv2.contourArea)</w:t>
                            </w:r>
                          </w:p>
                          <w:p>
                            <w:pPr>
                              <w:pStyle w:val="19"/>
                              <w:overflowPunct w:val="0"/>
                              <w:rPr>
                                <w:color w:val="000000"/>
                              </w:rPr>
                            </w:pPr>
                            <w:r>
                              <w:rPr>
                                <w:color w:val="000000"/>
                                <w:sz w:val="30"/>
                                <w:szCs w:val="40"/>
                              </w:rPr>
                              <w:t xml:space="preserve">            x,y,w,h = cv2.boundingRect(max_cnt)</w:t>
                            </w:r>
                          </w:p>
                          <w:p>
                            <w:pPr>
                              <w:pStyle w:val="19"/>
                              <w:overflowPunct w:val="0"/>
                              <w:rPr>
                                <w:color w:val="000000"/>
                              </w:rPr>
                            </w:pPr>
                            <w:r>
                              <w:rPr>
                                <w:color w:val="000000"/>
                                <w:sz w:val="30"/>
                                <w:szCs w:val="40"/>
                              </w:rPr>
                              <w:t xml:space="preserve">            cv2.rectangle(frame1, (x, y), (x+w, y+h), (0,255,0), 2)</w:t>
                            </w:r>
                          </w:p>
                          <w:p>
                            <w:pPr>
                              <w:pStyle w:val="19"/>
                              <w:overflowPunct w:val="0"/>
                              <w:rPr>
                                <w:color w:val="000000"/>
                              </w:rPr>
                            </w:pPr>
                            <w:r>
                              <w:rPr>
                                <w:color w:val="000000"/>
                                <w:sz w:val="30"/>
                                <w:szCs w:val="40"/>
                              </w:rPr>
                              <w:t xml:space="preserve">            cv2.putText(frame1, "MOTION", (10,80), cv2.FONT_HERSHEY_SIMPLEX, 2, (0,255,0), 2)</w:t>
                            </w:r>
                          </w:p>
                          <w:p>
                            <w:pPr>
                              <w:pStyle w:val="19"/>
                              <w:overflowPunct w:val="0"/>
                              <w:rPr>
                                <w:color w:val="000000"/>
                              </w:rPr>
                            </w:pPr>
                          </w:p>
                          <w:p>
                            <w:pPr>
                              <w:pStyle w:val="19"/>
                              <w:overflowPunct w:val="0"/>
                              <w:rPr>
                                <w:color w:val="000000"/>
                              </w:rPr>
                            </w:pPr>
                            <w:r>
                              <w:rPr>
                                <w:color w:val="000000"/>
                                <w:sz w:val="30"/>
                                <w:szCs w:val="40"/>
                              </w:rPr>
                              <w:t xml:space="preserve">        else:</w:t>
                            </w:r>
                          </w:p>
                          <w:p>
                            <w:pPr>
                              <w:pStyle w:val="19"/>
                              <w:overflowPunct w:val="0"/>
                              <w:rPr>
                                <w:color w:val="000000"/>
                              </w:rPr>
                            </w:pPr>
                            <w:r>
                              <w:rPr>
                                <w:color w:val="000000"/>
                                <w:sz w:val="30"/>
                                <w:szCs w:val="40"/>
                              </w:rPr>
                              <w:t xml:space="preserve">            cv2.putText(frame1, "NO-MOTION", (10,80), cv2.FONT_HERSHEY_SIMPLEX, 2, (0,0,255), 2)</w:t>
                            </w:r>
                          </w:p>
                          <w:p>
                            <w:pPr>
                              <w:pStyle w:val="19"/>
                              <w:overflowPunct w:val="0"/>
                              <w:rPr>
                                <w:color w:val="000000"/>
                              </w:rPr>
                            </w:pPr>
                          </w:p>
                          <w:p>
                            <w:pPr>
                              <w:pStyle w:val="19"/>
                              <w:overflowPunct w:val="0"/>
                              <w:rPr>
                                <w:color w:val="000000"/>
                              </w:rPr>
                            </w:pPr>
                            <w:r>
                              <w:rPr>
                                <w:color w:val="000000"/>
                                <w:sz w:val="30"/>
                                <w:szCs w:val="40"/>
                              </w:rPr>
                              <w:t xml:space="preserve">        cv2.imshow("esc. to exit", frame1)</w:t>
                            </w:r>
                          </w:p>
                          <w:p>
                            <w:pPr>
                              <w:pStyle w:val="19"/>
                              <w:overflowPunct w:val="0"/>
                              <w:rPr>
                                <w:color w:val="000000"/>
                              </w:rPr>
                            </w:pPr>
                          </w:p>
                          <w:p>
                            <w:pPr>
                              <w:pStyle w:val="19"/>
                              <w:overflowPunct w:val="0"/>
                              <w:rPr>
                                <w:color w:val="000000"/>
                              </w:rPr>
                            </w:pPr>
                            <w:r>
                              <w:rPr>
                                <w:color w:val="000000"/>
                                <w:sz w:val="30"/>
                                <w:szCs w:val="40"/>
                              </w:rPr>
                              <w:t xml:space="preserve">        if cv2.waitKey(1) == 27:</w:t>
                            </w:r>
                          </w:p>
                          <w:p>
                            <w:pPr>
                              <w:pStyle w:val="19"/>
                              <w:overflowPunct w:val="0"/>
                              <w:rPr>
                                <w:color w:val="000000"/>
                              </w:rPr>
                            </w:pPr>
                            <w:r>
                              <w:rPr>
                                <w:color w:val="000000"/>
                                <w:sz w:val="30"/>
                                <w:szCs w:val="40"/>
                              </w:rPr>
                              <w:t xml:space="preserve">            cap.release()</w:t>
                            </w:r>
                          </w:p>
                          <w:p>
                            <w:pPr>
                              <w:pStyle w:val="19"/>
                              <w:overflowPunct w:val="0"/>
                              <w:rPr>
                                <w:color w:val="000000"/>
                              </w:rPr>
                            </w:pPr>
                            <w:r>
                              <w:rPr>
                                <w:color w:val="000000"/>
                                <w:sz w:val="30"/>
                                <w:szCs w:val="40"/>
                              </w:rPr>
                              <w:t xml:space="preserve">            cv2.destroyAllWindows()</w:t>
                            </w:r>
                          </w:p>
                          <w:p>
                            <w:pPr>
                              <w:pStyle w:val="19"/>
                              <w:overflowPunct w:val="0"/>
                              <w:rPr>
                                <w:color w:val="000000"/>
                              </w:rPr>
                            </w:pPr>
                            <w:r>
                              <w:rPr>
                                <w:color w:val="000000"/>
                                <w:sz w:val="30"/>
                                <w:szCs w:val="40"/>
                              </w:rPr>
                              <w:t xml:space="preserve">            break</w:t>
                            </w:r>
                          </w:p>
                          <w:p>
                            <w:pPr>
                              <w:pStyle w:val="19"/>
                              <w:overflowPunct w:val="0"/>
                              <w:rPr>
                                <w:color w:val="000000"/>
                              </w:rPr>
                            </w:pPr>
                          </w:p>
                          <w:p>
                            <w:pPr>
                              <w:pStyle w:val="19"/>
                              <w:overflowPunct w:val="0"/>
                              <w:rPr>
                                <w:color w:val="000000"/>
                              </w:rPr>
                            </w:pPr>
                          </w:p>
                        </w:txbxContent>
                      </wps:txbx>
                      <wps:bodyPr lIns="0" tIns="0" rIns="0" bIns="0">
                        <a:spAutoFit/>
                      </wps:bodyPr>
                    </wps:wsp>
                  </a:graphicData>
                </a:graphic>
              </wp:anchor>
            </w:drawing>
          </mc:Choice>
          <mc:Fallback>
            <w:pict>
              <v:rect id="Shape11" o:spid="_x0000_s1026" o:spt="1" style="position:absolute;left:0pt;margin-left:5.55pt;margin-top:39.4pt;height:600.25pt;width:465.15pt;z-index:251659264;mso-width-relative:page;mso-height-relative:page;" fillcolor="#EEEEEE" filled="t" stroked="f" coordsize="21600,21600" o:gfxdata="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j6cnfWAAAACgEAAA8AAAAAAAAAAQAgAAAAIgAAAGRycy9kb3ducmV2LnhtbFBL&#10;AQIUABQAAAAIAIdO4kBvV++wvwEAAJ0DAAAOAAAAAAAAAAEAIAAAACUBAABkcnMvZTJvRG9jLnht&#10;bFBLBQYAAAAABgAGAFkBAABWBQAAAAA=&#10;">
                <v:fill on="t" focussize="0,0"/>
                <v:stroke on="f"/>
                <v:imagedata o:title=""/>
                <o:lock v:ext="edit" aspectratio="f"/>
                <v:textbox inset="0mm,0mm,0mm,0mm" style="mso-fit-shape-to-text:t;">
                  <w:txbxContent>
                    <w:p>
                      <w:pPr>
                        <w:pStyle w:val="19"/>
                        <w:overflowPunct w:val="0"/>
                        <w:rPr>
                          <w:color w:val="000000"/>
                        </w:rPr>
                      </w:pPr>
                      <w:r>
                        <w:rPr>
                          <w:color w:val="000000"/>
                          <w:sz w:val="30"/>
                          <w:szCs w:val="40"/>
                        </w:rPr>
                        <w:t xml:space="preserve">import cv2 </w:t>
                      </w:r>
                    </w:p>
                    <w:p>
                      <w:pPr>
                        <w:pStyle w:val="19"/>
                        <w:overflowPunct w:val="0"/>
                        <w:rPr>
                          <w:color w:val="000000"/>
                        </w:rPr>
                      </w:pPr>
                    </w:p>
                    <w:p>
                      <w:pPr>
                        <w:pStyle w:val="19"/>
                        <w:overflowPunct w:val="0"/>
                        <w:rPr>
                          <w:color w:val="000000"/>
                        </w:rPr>
                      </w:pPr>
                      <w:r>
                        <w:rPr>
                          <w:color w:val="000000"/>
                          <w:sz w:val="30"/>
                          <w:szCs w:val="40"/>
                        </w:rPr>
                        <w:t>def noise():</w:t>
                      </w:r>
                    </w:p>
                    <w:p>
                      <w:pPr>
                        <w:pStyle w:val="19"/>
                        <w:overflowPunct w:val="0"/>
                        <w:rPr>
                          <w:color w:val="000000"/>
                        </w:rPr>
                      </w:pPr>
                      <w:r>
                        <w:rPr>
                          <w:color w:val="000000"/>
                          <w:sz w:val="30"/>
                          <w:szCs w:val="40"/>
                        </w:rPr>
                        <w:t xml:space="preserve">    cap = cv2.VideoCapture(0)</w:t>
                      </w:r>
                    </w:p>
                    <w:p>
                      <w:pPr>
                        <w:pStyle w:val="19"/>
                        <w:overflowPunct w:val="0"/>
                        <w:rPr>
                          <w:color w:val="000000"/>
                        </w:rPr>
                      </w:pPr>
                    </w:p>
                    <w:p>
                      <w:pPr>
                        <w:pStyle w:val="19"/>
                        <w:overflowPunct w:val="0"/>
                        <w:rPr>
                          <w:color w:val="000000"/>
                        </w:rPr>
                      </w:pPr>
                      <w:r>
                        <w:rPr>
                          <w:color w:val="000000"/>
                          <w:sz w:val="30"/>
                          <w:szCs w:val="40"/>
                        </w:rPr>
                        <w:t xml:space="preserve">    while True:</w:t>
                      </w:r>
                    </w:p>
                    <w:p>
                      <w:pPr>
                        <w:pStyle w:val="19"/>
                        <w:overflowPunct w:val="0"/>
                        <w:rPr>
                          <w:color w:val="000000"/>
                        </w:rPr>
                      </w:pPr>
                      <w:r>
                        <w:rPr>
                          <w:color w:val="000000"/>
                          <w:sz w:val="30"/>
                          <w:szCs w:val="40"/>
                        </w:rPr>
                        <w:t xml:space="preserve">        _, frame1 = cap.read()</w:t>
                      </w:r>
                    </w:p>
                    <w:p>
                      <w:pPr>
                        <w:pStyle w:val="19"/>
                        <w:overflowPunct w:val="0"/>
                        <w:rPr>
                          <w:color w:val="000000"/>
                        </w:rPr>
                      </w:pPr>
                      <w:r>
                        <w:rPr>
                          <w:color w:val="000000"/>
                          <w:sz w:val="30"/>
                          <w:szCs w:val="40"/>
                        </w:rPr>
                        <w:t xml:space="preserve">        _, frame2 = cap.read()</w:t>
                      </w:r>
                    </w:p>
                    <w:p>
                      <w:pPr>
                        <w:pStyle w:val="19"/>
                        <w:overflowPunct w:val="0"/>
                        <w:rPr>
                          <w:color w:val="000000"/>
                        </w:rPr>
                      </w:pPr>
                    </w:p>
                    <w:p>
                      <w:pPr>
                        <w:pStyle w:val="19"/>
                        <w:overflowPunct w:val="0"/>
                        <w:rPr>
                          <w:color w:val="000000"/>
                        </w:rPr>
                      </w:pPr>
                      <w:r>
                        <w:rPr>
                          <w:color w:val="000000"/>
                          <w:sz w:val="30"/>
                          <w:szCs w:val="40"/>
                        </w:rPr>
                        <w:t xml:space="preserve">        diff = cv2.absdiff(frame2, frame1)</w:t>
                      </w:r>
                    </w:p>
                    <w:p>
                      <w:pPr>
                        <w:pStyle w:val="19"/>
                        <w:overflowPunct w:val="0"/>
                        <w:rPr>
                          <w:color w:val="000000"/>
                        </w:rPr>
                      </w:pPr>
                      <w:r>
                        <w:rPr>
                          <w:color w:val="000000"/>
                          <w:sz w:val="30"/>
                          <w:szCs w:val="40"/>
                        </w:rPr>
                        <w:t xml:space="preserve">        diff = cv2.cvtColor(diff, cv2.COLOR_BGR2GRAY)</w:t>
                      </w:r>
                    </w:p>
                    <w:p>
                      <w:pPr>
                        <w:pStyle w:val="19"/>
                        <w:overflowPunct w:val="0"/>
                        <w:rPr>
                          <w:color w:val="000000"/>
                        </w:rPr>
                      </w:pPr>
                    </w:p>
                    <w:p>
                      <w:pPr>
                        <w:pStyle w:val="19"/>
                        <w:overflowPunct w:val="0"/>
                        <w:rPr>
                          <w:color w:val="000000"/>
                        </w:rPr>
                      </w:pPr>
                      <w:r>
                        <w:rPr>
                          <w:color w:val="000000"/>
                          <w:sz w:val="30"/>
                          <w:szCs w:val="40"/>
                        </w:rPr>
                        <w:t xml:space="preserve">        diff = cv2.blur(diff, (5,5))</w:t>
                      </w:r>
                    </w:p>
                    <w:p>
                      <w:pPr>
                        <w:pStyle w:val="19"/>
                        <w:overflowPunct w:val="0"/>
                        <w:rPr>
                          <w:color w:val="000000"/>
                        </w:rPr>
                      </w:pPr>
                      <w:r>
                        <w:rPr>
                          <w:color w:val="000000"/>
                          <w:sz w:val="30"/>
                          <w:szCs w:val="40"/>
                        </w:rPr>
                        <w:t xml:space="preserve">        _, thresh = cv2.threshold(diff, 25, 255, cv2.THRESH_BINARY)</w:t>
                      </w:r>
                    </w:p>
                    <w:p>
                      <w:pPr>
                        <w:pStyle w:val="19"/>
                        <w:overflowPunct w:val="0"/>
                        <w:rPr>
                          <w:color w:val="000000"/>
                        </w:rPr>
                      </w:pPr>
                    </w:p>
                    <w:p>
                      <w:pPr>
                        <w:pStyle w:val="19"/>
                        <w:overflowPunct w:val="0"/>
                        <w:rPr>
                          <w:color w:val="000000"/>
                        </w:rPr>
                      </w:pPr>
                      <w:r>
                        <w:rPr>
                          <w:color w:val="000000"/>
                          <w:sz w:val="30"/>
                          <w:szCs w:val="40"/>
                        </w:rPr>
                        <w:t xml:space="preserve">        contr, _ = cv2.findContours(thresh, cv2.RETR_TREE, cv2.CHAIN_APPROX_SIMPLE)</w:t>
                      </w:r>
                    </w:p>
                    <w:p>
                      <w:pPr>
                        <w:pStyle w:val="19"/>
                        <w:overflowPunct w:val="0"/>
                        <w:rPr>
                          <w:color w:val="000000"/>
                        </w:rPr>
                      </w:pPr>
                      <w:r>
                        <w:rPr>
                          <w:color w:val="000000"/>
                          <w:sz w:val="30"/>
                          <w:szCs w:val="40"/>
                        </w:rPr>
                        <w:t xml:space="preserve">        </w:t>
                      </w:r>
                    </w:p>
                    <w:p>
                      <w:pPr>
                        <w:pStyle w:val="19"/>
                        <w:overflowPunct w:val="0"/>
                        <w:rPr>
                          <w:color w:val="000000"/>
                        </w:rPr>
                      </w:pPr>
                      <w:r>
                        <w:rPr>
                          <w:color w:val="000000"/>
                          <w:sz w:val="30"/>
                          <w:szCs w:val="40"/>
                        </w:rPr>
                        <w:t xml:space="preserve">        if len(contr) &gt; 0:</w:t>
                      </w:r>
                    </w:p>
                    <w:p>
                      <w:pPr>
                        <w:pStyle w:val="19"/>
                        <w:overflowPunct w:val="0"/>
                        <w:rPr>
                          <w:color w:val="000000"/>
                        </w:rPr>
                      </w:pPr>
                      <w:r>
                        <w:rPr>
                          <w:color w:val="000000"/>
                          <w:sz w:val="30"/>
                          <w:szCs w:val="40"/>
                        </w:rPr>
                        <w:t xml:space="preserve">            max_cnt = max(contr, key=cv2.contourArea)</w:t>
                      </w:r>
                    </w:p>
                    <w:p>
                      <w:pPr>
                        <w:pStyle w:val="19"/>
                        <w:overflowPunct w:val="0"/>
                        <w:rPr>
                          <w:color w:val="000000"/>
                        </w:rPr>
                      </w:pPr>
                      <w:r>
                        <w:rPr>
                          <w:color w:val="000000"/>
                          <w:sz w:val="30"/>
                          <w:szCs w:val="40"/>
                        </w:rPr>
                        <w:t xml:space="preserve">            x,y,w,h = cv2.boundingRect(max_cnt)</w:t>
                      </w:r>
                    </w:p>
                    <w:p>
                      <w:pPr>
                        <w:pStyle w:val="19"/>
                        <w:overflowPunct w:val="0"/>
                        <w:rPr>
                          <w:color w:val="000000"/>
                        </w:rPr>
                      </w:pPr>
                      <w:r>
                        <w:rPr>
                          <w:color w:val="000000"/>
                          <w:sz w:val="30"/>
                          <w:szCs w:val="40"/>
                        </w:rPr>
                        <w:t xml:space="preserve">            cv2.rectangle(frame1, (x, y), (x+w, y+h), (0,255,0), 2)</w:t>
                      </w:r>
                    </w:p>
                    <w:p>
                      <w:pPr>
                        <w:pStyle w:val="19"/>
                        <w:overflowPunct w:val="0"/>
                        <w:rPr>
                          <w:color w:val="000000"/>
                        </w:rPr>
                      </w:pPr>
                      <w:r>
                        <w:rPr>
                          <w:color w:val="000000"/>
                          <w:sz w:val="30"/>
                          <w:szCs w:val="40"/>
                        </w:rPr>
                        <w:t xml:space="preserve">            cv2.putText(frame1, "MOTION", (10,80), cv2.FONT_HERSHEY_SIMPLEX, 2, (0,255,0), 2)</w:t>
                      </w:r>
                    </w:p>
                    <w:p>
                      <w:pPr>
                        <w:pStyle w:val="19"/>
                        <w:overflowPunct w:val="0"/>
                        <w:rPr>
                          <w:color w:val="000000"/>
                        </w:rPr>
                      </w:pPr>
                    </w:p>
                    <w:p>
                      <w:pPr>
                        <w:pStyle w:val="19"/>
                        <w:overflowPunct w:val="0"/>
                        <w:rPr>
                          <w:color w:val="000000"/>
                        </w:rPr>
                      </w:pPr>
                      <w:r>
                        <w:rPr>
                          <w:color w:val="000000"/>
                          <w:sz w:val="30"/>
                          <w:szCs w:val="40"/>
                        </w:rPr>
                        <w:t xml:space="preserve">        else:</w:t>
                      </w:r>
                    </w:p>
                    <w:p>
                      <w:pPr>
                        <w:pStyle w:val="19"/>
                        <w:overflowPunct w:val="0"/>
                        <w:rPr>
                          <w:color w:val="000000"/>
                        </w:rPr>
                      </w:pPr>
                      <w:r>
                        <w:rPr>
                          <w:color w:val="000000"/>
                          <w:sz w:val="30"/>
                          <w:szCs w:val="40"/>
                        </w:rPr>
                        <w:t xml:space="preserve">            cv2.putText(frame1, "NO-MOTION", (10,80), cv2.FONT_HERSHEY_SIMPLEX, 2, (0,0,255), 2)</w:t>
                      </w:r>
                    </w:p>
                    <w:p>
                      <w:pPr>
                        <w:pStyle w:val="19"/>
                        <w:overflowPunct w:val="0"/>
                        <w:rPr>
                          <w:color w:val="000000"/>
                        </w:rPr>
                      </w:pPr>
                    </w:p>
                    <w:p>
                      <w:pPr>
                        <w:pStyle w:val="19"/>
                        <w:overflowPunct w:val="0"/>
                        <w:rPr>
                          <w:color w:val="000000"/>
                        </w:rPr>
                      </w:pPr>
                      <w:r>
                        <w:rPr>
                          <w:color w:val="000000"/>
                          <w:sz w:val="30"/>
                          <w:szCs w:val="40"/>
                        </w:rPr>
                        <w:t xml:space="preserve">        cv2.imshow("esc. to exit", frame1)</w:t>
                      </w:r>
                    </w:p>
                    <w:p>
                      <w:pPr>
                        <w:pStyle w:val="19"/>
                        <w:overflowPunct w:val="0"/>
                        <w:rPr>
                          <w:color w:val="000000"/>
                        </w:rPr>
                      </w:pPr>
                    </w:p>
                    <w:p>
                      <w:pPr>
                        <w:pStyle w:val="19"/>
                        <w:overflowPunct w:val="0"/>
                        <w:rPr>
                          <w:color w:val="000000"/>
                        </w:rPr>
                      </w:pPr>
                      <w:r>
                        <w:rPr>
                          <w:color w:val="000000"/>
                          <w:sz w:val="30"/>
                          <w:szCs w:val="40"/>
                        </w:rPr>
                        <w:t xml:space="preserve">        if cv2.waitKey(1) == 27:</w:t>
                      </w:r>
                    </w:p>
                    <w:p>
                      <w:pPr>
                        <w:pStyle w:val="19"/>
                        <w:overflowPunct w:val="0"/>
                        <w:rPr>
                          <w:color w:val="000000"/>
                        </w:rPr>
                      </w:pPr>
                      <w:r>
                        <w:rPr>
                          <w:color w:val="000000"/>
                          <w:sz w:val="30"/>
                          <w:szCs w:val="40"/>
                        </w:rPr>
                        <w:t xml:space="preserve">            cap.release()</w:t>
                      </w:r>
                    </w:p>
                    <w:p>
                      <w:pPr>
                        <w:pStyle w:val="19"/>
                        <w:overflowPunct w:val="0"/>
                        <w:rPr>
                          <w:color w:val="000000"/>
                        </w:rPr>
                      </w:pPr>
                      <w:r>
                        <w:rPr>
                          <w:color w:val="000000"/>
                          <w:sz w:val="30"/>
                          <w:szCs w:val="40"/>
                        </w:rPr>
                        <w:t xml:space="preserve">            cv2.destroyAllWindows()</w:t>
                      </w:r>
                    </w:p>
                    <w:p>
                      <w:pPr>
                        <w:pStyle w:val="19"/>
                        <w:overflowPunct w:val="0"/>
                        <w:rPr>
                          <w:color w:val="000000"/>
                        </w:rPr>
                      </w:pPr>
                      <w:r>
                        <w:rPr>
                          <w:color w:val="000000"/>
                          <w:sz w:val="30"/>
                          <w:szCs w:val="40"/>
                        </w:rPr>
                        <w:t xml:space="preserve">            break</w:t>
                      </w:r>
                    </w:p>
                    <w:p>
                      <w:pPr>
                        <w:pStyle w:val="19"/>
                        <w:overflowPunct w:val="0"/>
                        <w:rPr>
                          <w:color w:val="000000"/>
                        </w:rPr>
                      </w:pPr>
                    </w:p>
                    <w:p>
                      <w:pPr>
                        <w:pStyle w:val="19"/>
                        <w:overflowPunct w:val="0"/>
                        <w:rPr>
                          <w:color w:val="000000"/>
                        </w:rPr>
                      </w:pPr>
                    </w:p>
                  </w:txbxContent>
                </v:textbox>
              </v:rect>
            </w:pict>
          </mc:Fallback>
        </mc:AlternateContent>
      </w:r>
      <w:r>
        <w:rPr>
          <w:rFonts w:ascii="FreeSerif" w:hAnsi="FreeSerif"/>
          <w:b w:val="0"/>
          <w:bCs w:val="0"/>
          <w:sz w:val="36"/>
          <w:szCs w:val="24"/>
        </w:rPr>
        <w:t>motion.py</w:t>
      </w:r>
      <w:r>
        <w:br w:type="page"/>
      </w:r>
    </w:p>
    <w:p>
      <w:p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70485</wp:posOffset>
                </wp:positionH>
                <wp:positionV relativeFrom="paragraph">
                  <wp:posOffset>499110</wp:posOffset>
                </wp:positionV>
                <wp:extent cx="5869305" cy="9171305"/>
                <wp:effectExtent l="0" t="0" r="0" b="0"/>
                <wp:wrapNone/>
                <wp:docPr id="35" name="Shape12"/>
                <wp:cNvGraphicFramePr/>
                <a:graphic xmlns:a="http://schemas.openxmlformats.org/drawingml/2006/main">
                  <a:graphicData uri="http://schemas.microsoft.com/office/word/2010/wordprocessingShape">
                    <wps:wsp>
                      <wps:cNvSpPr/>
                      <wps:spPr>
                        <a:xfrm>
                          <a:off x="0" y="0"/>
                          <a:ext cx="5868720" cy="917064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28"/>
                                <w:szCs w:val="36"/>
                              </w:rPr>
                              <w:t xml:space="preserve">import cv2 </w:t>
                            </w:r>
                          </w:p>
                          <w:p>
                            <w:pPr>
                              <w:pStyle w:val="19"/>
                              <w:overflowPunct w:val="0"/>
                              <w:rPr>
                                <w:color w:val="000000"/>
                              </w:rPr>
                            </w:pPr>
                          </w:p>
                          <w:p>
                            <w:pPr>
                              <w:pStyle w:val="19"/>
                              <w:overflowPunct w:val="0"/>
                              <w:rPr>
                                <w:color w:val="000000"/>
                              </w:rPr>
                            </w:pPr>
                            <w:r>
                              <w:rPr>
                                <w:color w:val="000000"/>
                                <w:sz w:val="28"/>
                                <w:szCs w:val="36"/>
                              </w:rPr>
                              <w:t>donel = False</w:t>
                            </w:r>
                          </w:p>
                          <w:p>
                            <w:pPr>
                              <w:pStyle w:val="19"/>
                              <w:overflowPunct w:val="0"/>
                              <w:rPr>
                                <w:color w:val="000000"/>
                              </w:rPr>
                            </w:pPr>
                            <w:r>
                              <w:rPr>
                                <w:color w:val="000000"/>
                                <w:sz w:val="28"/>
                                <w:szCs w:val="36"/>
                              </w:rPr>
                              <w:t>doner = False</w:t>
                            </w:r>
                          </w:p>
                          <w:p>
                            <w:pPr>
                              <w:pStyle w:val="19"/>
                              <w:overflowPunct w:val="0"/>
                              <w:rPr>
                                <w:color w:val="000000"/>
                              </w:rPr>
                            </w:pPr>
                            <w:r>
                              <w:rPr>
                                <w:color w:val="000000"/>
                                <w:sz w:val="28"/>
                                <w:szCs w:val="36"/>
                              </w:rPr>
                              <w:t>x1,y1,x2,y2 = 0,0,0,0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def select(event, x, y, flag, param):</w:t>
                            </w:r>
                          </w:p>
                          <w:p>
                            <w:pPr>
                              <w:pStyle w:val="19"/>
                              <w:overflowPunct w:val="0"/>
                              <w:rPr>
                                <w:color w:val="000000"/>
                              </w:rPr>
                            </w:pPr>
                            <w:r>
                              <w:rPr>
                                <w:color w:val="000000"/>
                                <w:sz w:val="28"/>
                                <w:szCs w:val="36"/>
                              </w:rPr>
                              <w:t xml:space="preserve">    global x1,x2,y1,y2,donel, doner</w:t>
                            </w:r>
                          </w:p>
                          <w:p>
                            <w:pPr>
                              <w:pStyle w:val="19"/>
                              <w:overflowPunct w:val="0"/>
                              <w:rPr>
                                <w:color w:val="000000"/>
                              </w:rPr>
                            </w:pPr>
                            <w:r>
                              <w:rPr>
                                <w:color w:val="000000"/>
                                <w:sz w:val="28"/>
                                <w:szCs w:val="36"/>
                              </w:rPr>
                              <w:t xml:space="preserve">    if event == cv2.EVENT_LBUTTONDOWN:</w:t>
                            </w:r>
                          </w:p>
                          <w:p>
                            <w:pPr>
                              <w:pStyle w:val="19"/>
                              <w:overflowPunct w:val="0"/>
                              <w:rPr>
                                <w:color w:val="000000"/>
                              </w:rPr>
                            </w:pPr>
                            <w:r>
                              <w:rPr>
                                <w:color w:val="000000"/>
                                <w:sz w:val="28"/>
                                <w:szCs w:val="36"/>
                              </w:rPr>
                              <w:t xml:space="preserve">        x1,y1 = x,y </w:t>
                            </w:r>
                          </w:p>
                          <w:p>
                            <w:pPr>
                              <w:pStyle w:val="19"/>
                              <w:overflowPunct w:val="0"/>
                              <w:rPr>
                                <w:color w:val="000000"/>
                              </w:rPr>
                            </w:pPr>
                            <w:r>
                              <w:rPr>
                                <w:color w:val="000000"/>
                                <w:sz w:val="28"/>
                                <w:szCs w:val="36"/>
                              </w:rPr>
                              <w:t xml:space="preserve">        donel = True</w:t>
                            </w:r>
                          </w:p>
                          <w:p>
                            <w:pPr>
                              <w:pStyle w:val="19"/>
                              <w:overflowPunct w:val="0"/>
                              <w:rPr>
                                <w:color w:val="000000"/>
                              </w:rPr>
                            </w:pPr>
                            <w:r>
                              <w:rPr>
                                <w:color w:val="000000"/>
                                <w:sz w:val="28"/>
                                <w:szCs w:val="36"/>
                              </w:rPr>
                              <w:t xml:space="preserve">    elif event == cv2.EVENT_RBUTTONDOWN:</w:t>
                            </w:r>
                          </w:p>
                          <w:p>
                            <w:pPr>
                              <w:pStyle w:val="19"/>
                              <w:overflowPunct w:val="0"/>
                              <w:rPr>
                                <w:color w:val="000000"/>
                              </w:rPr>
                            </w:pPr>
                            <w:r>
                              <w:rPr>
                                <w:color w:val="000000"/>
                                <w:sz w:val="28"/>
                                <w:szCs w:val="36"/>
                              </w:rPr>
                              <w:t xml:space="preserve">        x2,y2 = x,y</w:t>
                            </w:r>
                          </w:p>
                          <w:p>
                            <w:pPr>
                              <w:pStyle w:val="19"/>
                              <w:overflowPunct w:val="0"/>
                              <w:rPr>
                                <w:color w:val="000000"/>
                              </w:rPr>
                            </w:pPr>
                            <w:r>
                              <w:rPr>
                                <w:color w:val="000000"/>
                                <w:sz w:val="28"/>
                                <w:szCs w:val="36"/>
                              </w:rPr>
                              <w:t xml:space="preserve">        doner = True    </w:t>
                            </w:r>
                          </w:p>
                          <w:p>
                            <w:pPr>
                              <w:pStyle w:val="19"/>
                              <w:overflowPunct w:val="0"/>
                              <w:rPr>
                                <w:color w:val="000000"/>
                              </w:rPr>
                            </w:pPr>
                            <w:r>
                              <w:rPr>
                                <w:color w:val="000000"/>
                                <w:sz w:val="28"/>
                                <w:szCs w:val="36"/>
                              </w:rPr>
                              <w:t xml:space="preserve">        print(doner, donel)</w:t>
                            </w:r>
                          </w:p>
                          <w:p>
                            <w:pPr>
                              <w:pStyle w:val="19"/>
                              <w:overflowPunct w:val="0"/>
                              <w:rPr>
                                <w:color w:val="000000"/>
                              </w:rPr>
                            </w:pPr>
                          </w:p>
                          <w:p>
                            <w:pPr>
                              <w:pStyle w:val="19"/>
                              <w:overflowPunct w:val="0"/>
                              <w:rPr>
                                <w:color w:val="000000"/>
                              </w:rPr>
                            </w:pPr>
                            <w:r>
                              <w:rPr>
                                <w:color w:val="000000"/>
                                <w:sz w:val="28"/>
                                <w:szCs w:val="36"/>
                              </w:rPr>
                              <w:t>def rect_noise():</w:t>
                            </w:r>
                          </w:p>
                          <w:p>
                            <w:pPr>
                              <w:pStyle w:val="19"/>
                              <w:overflowPunct w:val="0"/>
                              <w:rPr>
                                <w:color w:val="000000"/>
                              </w:rPr>
                            </w:pPr>
                          </w:p>
                          <w:p>
                            <w:pPr>
                              <w:pStyle w:val="19"/>
                              <w:overflowPunct w:val="0"/>
                              <w:rPr>
                                <w:color w:val="000000"/>
                              </w:rPr>
                            </w:pPr>
                            <w:r>
                              <w:rPr>
                                <w:color w:val="000000"/>
                                <w:sz w:val="28"/>
                                <w:szCs w:val="36"/>
                              </w:rPr>
                              <w:t xml:space="preserve">    global x1,x2,y1,y2, donel, doner</w:t>
                            </w:r>
                          </w:p>
                          <w:p>
                            <w:pPr>
                              <w:pStyle w:val="19"/>
                              <w:overflowPunct w:val="0"/>
                              <w:rPr>
                                <w:color w:val="000000"/>
                              </w:rPr>
                            </w:pPr>
                            <w:r>
                              <w:rPr>
                                <w:color w:val="000000"/>
                                <w:sz w:val="28"/>
                                <w:szCs w:val="36"/>
                              </w:rPr>
                              <w:t xml:space="preserve">    cap = cv2.VideoCapture(0)</w:t>
                            </w:r>
                          </w:p>
                          <w:p>
                            <w:pPr>
                              <w:pStyle w:val="19"/>
                              <w:overflowPunct w:val="0"/>
                              <w:rPr>
                                <w:color w:val="000000"/>
                              </w:rPr>
                            </w:pPr>
                          </w:p>
                          <w:p>
                            <w:pPr>
                              <w:pStyle w:val="19"/>
                              <w:overflowPunct w:val="0"/>
                              <w:rPr>
                                <w:color w:val="000000"/>
                              </w:rPr>
                            </w:pPr>
                            <w:r>
                              <w:rPr>
                                <w:color w:val="000000"/>
                                <w:sz w:val="28"/>
                                <w:szCs w:val="36"/>
                              </w:rPr>
                              <w:t xml:space="preserve">    </w:t>
                            </w:r>
                          </w:p>
                          <w:p>
                            <w:pPr>
                              <w:pStyle w:val="19"/>
                              <w:overflowPunct w:val="0"/>
                              <w:rPr>
                                <w:color w:val="000000"/>
                              </w:rPr>
                            </w:pPr>
                          </w:p>
                          <w:p>
                            <w:pPr>
                              <w:pStyle w:val="19"/>
                              <w:overflowPunct w:val="0"/>
                              <w:rPr>
                                <w:color w:val="000000"/>
                              </w:rPr>
                            </w:pPr>
                            <w:r>
                              <w:rPr>
                                <w:color w:val="000000"/>
                                <w:sz w:val="28"/>
                                <w:szCs w:val="36"/>
                              </w:rPr>
                              <w:t xml:space="preserve">    cv2.namedWindow("select_region")</w:t>
                            </w:r>
                          </w:p>
                          <w:p>
                            <w:pPr>
                              <w:pStyle w:val="19"/>
                              <w:overflowPunct w:val="0"/>
                              <w:rPr>
                                <w:color w:val="000000"/>
                              </w:rPr>
                            </w:pPr>
                            <w:r>
                              <w:rPr>
                                <w:color w:val="000000"/>
                                <w:sz w:val="28"/>
                                <w:szCs w:val="36"/>
                              </w:rPr>
                              <w:t xml:space="preserve">    cv2.setMouseCallback("select_region", select)</w:t>
                            </w:r>
                          </w:p>
                          <w:p>
                            <w:pPr>
                              <w:pStyle w:val="19"/>
                              <w:overflowPunct w:val="0"/>
                              <w:rPr>
                                <w:color w:val="000000"/>
                              </w:rPr>
                            </w:pPr>
                          </w:p>
                          <w:p>
                            <w:pPr>
                              <w:pStyle w:val="19"/>
                              <w:overflowPunct w:val="0"/>
                              <w:rPr>
                                <w:color w:val="000000"/>
                              </w:rPr>
                            </w:pPr>
                            <w:r>
                              <w:rPr>
                                <w:color w:val="000000"/>
                                <w:sz w:val="28"/>
                                <w:szCs w:val="36"/>
                              </w:rPr>
                              <w:t xml:space="preserve">    while True:</w:t>
                            </w:r>
                          </w:p>
                          <w:p>
                            <w:pPr>
                              <w:pStyle w:val="19"/>
                              <w:overflowPunct w:val="0"/>
                              <w:rPr>
                                <w:color w:val="000000"/>
                              </w:rPr>
                            </w:pPr>
                            <w:r>
                              <w:rPr>
                                <w:color w:val="000000"/>
                                <w:sz w:val="28"/>
                                <w:szCs w:val="36"/>
                              </w:rPr>
                              <w:t xml:space="preserve">        _, frame = cap.read()</w:t>
                            </w:r>
                          </w:p>
                          <w:p>
                            <w:pPr>
                              <w:pStyle w:val="19"/>
                              <w:overflowPunct w:val="0"/>
                              <w:rPr>
                                <w:color w:val="000000"/>
                              </w:rPr>
                            </w:pPr>
                          </w:p>
                          <w:p>
                            <w:pPr>
                              <w:pStyle w:val="19"/>
                              <w:overflowPunct w:val="0"/>
                              <w:rPr>
                                <w:color w:val="000000"/>
                              </w:rPr>
                            </w:pPr>
                            <w:r>
                              <w:rPr>
                                <w:color w:val="000000"/>
                                <w:sz w:val="28"/>
                                <w:szCs w:val="36"/>
                              </w:rPr>
                              <w:t xml:space="preserve">        cv2.imshow("select_region", frame)</w:t>
                            </w:r>
                          </w:p>
                          <w:p>
                            <w:pPr>
                              <w:pStyle w:val="19"/>
                              <w:overflowPunct w:val="0"/>
                              <w:rPr>
                                <w:color w:val="000000"/>
                              </w:rPr>
                            </w:pPr>
                          </w:p>
                          <w:p>
                            <w:pPr>
                              <w:pStyle w:val="19"/>
                              <w:overflowPunct w:val="0"/>
                              <w:rPr>
                                <w:color w:val="000000"/>
                              </w:rPr>
                            </w:pPr>
                            <w:r>
                              <w:rPr>
                                <w:color w:val="000000"/>
                                <w:sz w:val="28"/>
                                <w:szCs w:val="36"/>
                              </w:rPr>
                              <w:t xml:space="preserve">        if cv2.waitKey(1) == 27 or doner == True:</w:t>
                            </w:r>
                          </w:p>
                          <w:p>
                            <w:pPr>
                              <w:pStyle w:val="19"/>
                              <w:overflowPunct w:val="0"/>
                              <w:rPr>
                                <w:color w:val="000000"/>
                              </w:rPr>
                            </w:pPr>
                            <w:r>
                              <w:rPr>
                                <w:color w:val="000000"/>
                                <w:sz w:val="28"/>
                                <w:szCs w:val="36"/>
                              </w:rPr>
                              <w:t xml:space="preserve">            cv2.destroyAllWindows()</w:t>
                            </w:r>
                          </w:p>
                          <w:p>
                            <w:pPr>
                              <w:pStyle w:val="19"/>
                              <w:overflowPunct w:val="0"/>
                              <w:rPr>
                                <w:color w:val="000000"/>
                              </w:rPr>
                            </w:pPr>
                            <w:r>
                              <w:rPr>
                                <w:color w:val="000000"/>
                                <w:sz w:val="28"/>
                                <w:szCs w:val="36"/>
                              </w:rPr>
                              <w:t xml:space="preserve">            print("gone--")</w:t>
                            </w:r>
                          </w:p>
                          <w:p>
                            <w:pPr>
                              <w:pStyle w:val="19"/>
                              <w:overflowPunct w:val="0"/>
                              <w:rPr>
                                <w:color w:val="000000"/>
                              </w:rPr>
                            </w:pPr>
                            <w:r>
                              <w:rPr>
                                <w:color w:val="000000"/>
                                <w:sz w:val="28"/>
                                <w:szCs w:val="36"/>
                              </w:rPr>
                              <w:t xml:space="preserve">            break</w:t>
                            </w:r>
                          </w:p>
                          <w:p>
                            <w:pPr>
                              <w:pStyle w:val="19"/>
                              <w:overflowPunct w:val="0"/>
                              <w:rPr>
                                <w:color w:val="000000"/>
                              </w:rPr>
                            </w:pPr>
                          </w:p>
                          <w:p>
                            <w:pPr>
                              <w:pStyle w:val="19"/>
                              <w:overflowPunct w:val="0"/>
                              <w:rPr>
                                <w:color w:val="000000"/>
                              </w:rPr>
                            </w:pPr>
                            <w:r>
                              <w:rPr>
                                <w:color w:val="000000"/>
                                <w:sz w:val="28"/>
                                <w:szCs w:val="36"/>
                              </w:rPr>
                              <w:t xml:space="preserve">    while True:</w:t>
                            </w:r>
                          </w:p>
                          <w:p>
                            <w:pPr>
                              <w:pStyle w:val="19"/>
                              <w:overflowPunct w:val="0"/>
                              <w:rPr>
                                <w:color w:val="000000"/>
                              </w:rPr>
                            </w:pPr>
                            <w:r>
                              <w:rPr>
                                <w:color w:val="000000"/>
                                <w:sz w:val="28"/>
                                <w:szCs w:val="36"/>
                              </w:rPr>
                              <w:t xml:space="preserve">        _, frame1 = cap.read()</w:t>
                            </w:r>
                          </w:p>
                          <w:p>
                            <w:pPr>
                              <w:pStyle w:val="19"/>
                              <w:overflowPunct w:val="0"/>
                              <w:rPr>
                                <w:color w:val="000000"/>
                              </w:rPr>
                            </w:pPr>
                            <w:r>
                              <w:rPr>
                                <w:color w:val="000000"/>
                                <w:sz w:val="28"/>
                                <w:szCs w:val="36"/>
                              </w:rPr>
                              <w:t xml:space="preserve">        _, frame2 = cap.read()</w:t>
                            </w:r>
                          </w:p>
                          <w:p>
                            <w:pPr>
                              <w:pStyle w:val="19"/>
                              <w:overflowPunct w:val="0"/>
                              <w:rPr>
                                <w:color w:val="000000"/>
                              </w:rPr>
                            </w:pPr>
                          </w:p>
                          <w:p>
                            <w:pPr>
                              <w:pStyle w:val="19"/>
                              <w:overflowPunct w:val="0"/>
                              <w:rPr>
                                <w:color w:val="000000"/>
                              </w:rPr>
                            </w:pPr>
                            <w:r>
                              <w:rPr>
                                <w:color w:val="000000"/>
                                <w:sz w:val="28"/>
                                <w:szCs w:val="36"/>
                              </w:rPr>
                              <w:t xml:space="preserve">        frame1only = frame1[y1:y2, x1:x2]</w:t>
                            </w:r>
                          </w:p>
                          <w:p>
                            <w:pPr>
                              <w:pStyle w:val="19"/>
                              <w:overflowPunct w:val="0"/>
                              <w:rPr>
                                <w:color w:val="000000"/>
                              </w:rPr>
                            </w:pPr>
                            <w:r>
                              <w:rPr>
                                <w:color w:val="000000"/>
                                <w:sz w:val="28"/>
                                <w:szCs w:val="36"/>
                              </w:rPr>
                              <w:t xml:space="preserve">        frame2only = frame2[y1:y2, x1:x2]</w:t>
                            </w:r>
                          </w:p>
                          <w:p>
                            <w:pPr>
                              <w:pStyle w:val="19"/>
                              <w:overflowPunct w:val="0"/>
                              <w:rPr>
                                <w:color w:val="000000"/>
                              </w:rPr>
                            </w:pPr>
                          </w:p>
                          <w:p>
                            <w:pPr>
                              <w:pStyle w:val="19"/>
                              <w:overflowPunct w:val="0"/>
                              <w:rPr>
                                <w:color w:val="000000"/>
                              </w:rPr>
                            </w:pPr>
                            <w:r>
                              <w:rPr>
                                <w:color w:val="000000"/>
                                <w:sz w:val="28"/>
                                <w:szCs w:val="36"/>
                              </w:rPr>
                              <w:t xml:space="preserve">        diff = cv2.absdiff(frame2only, frame1only)</w:t>
                            </w:r>
                          </w:p>
                          <w:p>
                            <w:pPr>
                              <w:pStyle w:val="19"/>
                              <w:overflowPunct w:val="0"/>
                              <w:rPr>
                                <w:color w:val="000000"/>
                              </w:rPr>
                            </w:pPr>
                            <w:r>
                              <w:rPr>
                                <w:color w:val="000000"/>
                                <w:sz w:val="28"/>
                                <w:szCs w:val="36"/>
                              </w:rPr>
                              <w:t xml:space="preserve">        diff = cv2.cvtColor(diff, cv2.COLOR_BGR2GRAY)</w:t>
                            </w:r>
                          </w:p>
                          <w:p>
                            <w:pPr>
                              <w:pStyle w:val="19"/>
                              <w:overflowPunct w:val="0"/>
                              <w:rPr>
                                <w:color w:val="000000"/>
                              </w:rPr>
                            </w:pPr>
                          </w:p>
                        </w:txbxContent>
                      </wps:txbx>
                      <wps:bodyPr lIns="0" tIns="0" rIns="0" bIns="0">
                        <a:spAutoFit/>
                      </wps:bodyPr>
                    </wps:wsp>
                  </a:graphicData>
                </a:graphic>
              </wp:anchor>
            </w:drawing>
          </mc:Choice>
          <mc:Fallback>
            <w:pict>
              <v:rect id="Shape12" o:spid="_x0000_s1026" o:spt="1" style="position:absolute;left:0pt;margin-left:5.55pt;margin-top:39.3pt;height:722.15pt;width:462.15pt;z-index:251659264;mso-width-relative:page;mso-height-relative:page;" fillcolor="#EEEEEE" filled="t" stroked="f" coordsize="21600,21600" o:gfxdata="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i9qJdgAAAAKAQAADwAAAAAAAAABACAAAAAiAAAAZHJzL2Rvd25yZXYueG1s&#10;UEsBAhQAFAAAAAgAh07iQBrbkfu/AQAAnQMAAA4AAAAAAAAAAQAgAAAAJwEAAGRycy9lMm9Eb2Mu&#10;eG1sUEsFBgAAAAAGAAYAWQEAAFgFAAAAAA==&#10;">
                <v:fill on="t" focussize="0,0"/>
                <v:stroke on="f"/>
                <v:imagedata o:title=""/>
                <o:lock v:ext="edit" aspectratio="f"/>
                <v:textbox inset="0mm,0mm,0mm,0mm" style="mso-fit-shape-to-text:t;">
                  <w:txbxContent>
                    <w:p>
                      <w:pPr>
                        <w:pStyle w:val="19"/>
                        <w:overflowPunct w:val="0"/>
                        <w:rPr>
                          <w:color w:val="000000"/>
                        </w:rPr>
                      </w:pPr>
                      <w:r>
                        <w:rPr>
                          <w:color w:val="000000"/>
                          <w:sz w:val="28"/>
                          <w:szCs w:val="36"/>
                        </w:rPr>
                        <w:t xml:space="preserve">import cv2 </w:t>
                      </w:r>
                    </w:p>
                    <w:p>
                      <w:pPr>
                        <w:pStyle w:val="19"/>
                        <w:overflowPunct w:val="0"/>
                        <w:rPr>
                          <w:color w:val="000000"/>
                        </w:rPr>
                      </w:pPr>
                    </w:p>
                    <w:p>
                      <w:pPr>
                        <w:pStyle w:val="19"/>
                        <w:overflowPunct w:val="0"/>
                        <w:rPr>
                          <w:color w:val="000000"/>
                        </w:rPr>
                      </w:pPr>
                      <w:r>
                        <w:rPr>
                          <w:color w:val="000000"/>
                          <w:sz w:val="28"/>
                          <w:szCs w:val="36"/>
                        </w:rPr>
                        <w:t>donel = False</w:t>
                      </w:r>
                    </w:p>
                    <w:p>
                      <w:pPr>
                        <w:pStyle w:val="19"/>
                        <w:overflowPunct w:val="0"/>
                        <w:rPr>
                          <w:color w:val="000000"/>
                        </w:rPr>
                      </w:pPr>
                      <w:r>
                        <w:rPr>
                          <w:color w:val="000000"/>
                          <w:sz w:val="28"/>
                          <w:szCs w:val="36"/>
                        </w:rPr>
                        <w:t>doner = False</w:t>
                      </w:r>
                    </w:p>
                    <w:p>
                      <w:pPr>
                        <w:pStyle w:val="19"/>
                        <w:overflowPunct w:val="0"/>
                        <w:rPr>
                          <w:color w:val="000000"/>
                        </w:rPr>
                      </w:pPr>
                      <w:r>
                        <w:rPr>
                          <w:color w:val="000000"/>
                          <w:sz w:val="28"/>
                          <w:szCs w:val="36"/>
                        </w:rPr>
                        <w:t>x1,y1,x2,y2 = 0,0,0,0</w:t>
                      </w:r>
                    </w:p>
                    <w:p>
                      <w:pPr>
                        <w:pStyle w:val="19"/>
                        <w:overflowPunct w:val="0"/>
                        <w:rPr>
                          <w:color w:val="000000"/>
                        </w:rPr>
                      </w:pPr>
                    </w:p>
                    <w:p>
                      <w:pPr>
                        <w:pStyle w:val="19"/>
                        <w:overflowPunct w:val="0"/>
                        <w:rPr>
                          <w:color w:val="000000"/>
                        </w:rPr>
                      </w:pPr>
                    </w:p>
                    <w:p>
                      <w:pPr>
                        <w:pStyle w:val="19"/>
                        <w:overflowPunct w:val="0"/>
                        <w:rPr>
                          <w:color w:val="000000"/>
                        </w:rPr>
                      </w:pPr>
                      <w:r>
                        <w:rPr>
                          <w:color w:val="000000"/>
                          <w:sz w:val="28"/>
                          <w:szCs w:val="36"/>
                        </w:rPr>
                        <w:t>def select(event, x, y, flag, param):</w:t>
                      </w:r>
                    </w:p>
                    <w:p>
                      <w:pPr>
                        <w:pStyle w:val="19"/>
                        <w:overflowPunct w:val="0"/>
                        <w:rPr>
                          <w:color w:val="000000"/>
                        </w:rPr>
                      </w:pPr>
                      <w:r>
                        <w:rPr>
                          <w:color w:val="000000"/>
                          <w:sz w:val="28"/>
                          <w:szCs w:val="36"/>
                        </w:rPr>
                        <w:t xml:space="preserve">    global x1,x2,y1,y2,donel, doner</w:t>
                      </w:r>
                    </w:p>
                    <w:p>
                      <w:pPr>
                        <w:pStyle w:val="19"/>
                        <w:overflowPunct w:val="0"/>
                        <w:rPr>
                          <w:color w:val="000000"/>
                        </w:rPr>
                      </w:pPr>
                      <w:r>
                        <w:rPr>
                          <w:color w:val="000000"/>
                          <w:sz w:val="28"/>
                          <w:szCs w:val="36"/>
                        </w:rPr>
                        <w:t xml:space="preserve">    if event == cv2.EVENT_LBUTTONDOWN:</w:t>
                      </w:r>
                    </w:p>
                    <w:p>
                      <w:pPr>
                        <w:pStyle w:val="19"/>
                        <w:overflowPunct w:val="0"/>
                        <w:rPr>
                          <w:color w:val="000000"/>
                        </w:rPr>
                      </w:pPr>
                      <w:r>
                        <w:rPr>
                          <w:color w:val="000000"/>
                          <w:sz w:val="28"/>
                          <w:szCs w:val="36"/>
                        </w:rPr>
                        <w:t xml:space="preserve">        x1,y1 = x,y </w:t>
                      </w:r>
                    </w:p>
                    <w:p>
                      <w:pPr>
                        <w:pStyle w:val="19"/>
                        <w:overflowPunct w:val="0"/>
                        <w:rPr>
                          <w:color w:val="000000"/>
                        </w:rPr>
                      </w:pPr>
                      <w:r>
                        <w:rPr>
                          <w:color w:val="000000"/>
                          <w:sz w:val="28"/>
                          <w:szCs w:val="36"/>
                        </w:rPr>
                        <w:t xml:space="preserve">        donel = True</w:t>
                      </w:r>
                    </w:p>
                    <w:p>
                      <w:pPr>
                        <w:pStyle w:val="19"/>
                        <w:overflowPunct w:val="0"/>
                        <w:rPr>
                          <w:color w:val="000000"/>
                        </w:rPr>
                      </w:pPr>
                      <w:r>
                        <w:rPr>
                          <w:color w:val="000000"/>
                          <w:sz w:val="28"/>
                          <w:szCs w:val="36"/>
                        </w:rPr>
                        <w:t xml:space="preserve">    elif event == cv2.EVENT_RBUTTONDOWN:</w:t>
                      </w:r>
                    </w:p>
                    <w:p>
                      <w:pPr>
                        <w:pStyle w:val="19"/>
                        <w:overflowPunct w:val="0"/>
                        <w:rPr>
                          <w:color w:val="000000"/>
                        </w:rPr>
                      </w:pPr>
                      <w:r>
                        <w:rPr>
                          <w:color w:val="000000"/>
                          <w:sz w:val="28"/>
                          <w:szCs w:val="36"/>
                        </w:rPr>
                        <w:t xml:space="preserve">        x2,y2 = x,y</w:t>
                      </w:r>
                    </w:p>
                    <w:p>
                      <w:pPr>
                        <w:pStyle w:val="19"/>
                        <w:overflowPunct w:val="0"/>
                        <w:rPr>
                          <w:color w:val="000000"/>
                        </w:rPr>
                      </w:pPr>
                      <w:r>
                        <w:rPr>
                          <w:color w:val="000000"/>
                          <w:sz w:val="28"/>
                          <w:szCs w:val="36"/>
                        </w:rPr>
                        <w:t xml:space="preserve">        doner = True    </w:t>
                      </w:r>
                    </w:p>
                    <w:p>
                      <w:pPr>
                        <w:pStyle w:val="19"/>
                        <w:overflowPunct w:val="0"/>
                        <w:rPr>
                          <w:color w:val="000000"/>
                        </w:rPr>
                      </w:pPr>
                      <w:r>
                        <w:rPr>
                          <w:color w:val="000000"/>
                          <w:sz w:val="28"/>
                          <w:szCs w:val="36"/>
                        </w:rPr>
                        <w:t xml:space="preserve">        print(doner, donel)</w:t>
                      </w:r>
                    </w:p>
                    <w:p>
                      <w:pPr>
                        <w:pStyle w:val="19"/>
                        <w:overflowPunct w:val="0"/>
                        <w:rPr>
                          <w:color w:val="000000"/>
                        </w:rPr>
                      </w:pPr>
                    </w:p>
                    <w:p>
                      <w:pPr>
                        <w:pStyle w:val="19"/>
                        <w:overflowPunct w:val="0"/>
                        <w:rPr>
                          <w:color w:val="000000"/>
                        </w:rPr>
                      </w:pPr>
                      <w:r>
                        <w:rPr>
                          <w:color w:val="000000"/>
                          <w:sz w:val="28"/>
                          <w:szCs w:val="36"/>
                        </w:rPr>
                        <w:t>def rect_noise():</w:t>
                      </w:r>
                    </w:p>
                    <w:p>
                      <w:pPr>
                        <w:pStyle w:val="19"/>
                        <w:overflowPunct w:val="0"/>
                        <w:rPr>
                          <w:color w:val="000000"/>
                        </w:rPr>
                      </w:pPr>
                    </w:p>
                    <w:p>
                      <w:pPr>
                        <w:pStyle w:val="19"/>
                        <w:overflowPunct w:val="0"/>
                        <w:rPr>
                          <w:color w:val="000000"/>
                        </w:rPr>
                      </w:pPr>
                      <w:r>
                        <w:rPr>
                          <w:color w:val="000000"/>
                          <w:sz w:val="28"/>
                          <w:szCs w:val="36"/>
                        </w:rPr>
                        <w:t xml:space="preserve">    global x1,x2,y1,y2, donel, doner</w:t>
                      </w:r>
                    </w:p>
                    <w:p>
                      <w:pPr>
                        <w:pStyle w:val="19"/>
                        <w:overflowPunct w:val="0"/>
                        <w:rPr>
                          <w:color w:val="000000"/>
                        </w:rPr>
                      </w:pPr>
                      <w:r>
                        <w:rPr>
                          <w:color w:val="000000"/>
                          <w:sz w:val="28"/>
                          <w:szCs w:val="36"/>
                        </w:rPr>
                        <w:t xml:space="preserve">    cap = cv2.VideoCapture(0)</w:t>
                      </w:r>
                    </w:p>
                    <w:p>
                      <w:pPr>
                        <w:pStyle w:val="19"/>
                        <w:overflowPunct w:val="0"/>
                        <w:rPr>
                          <w:color w:val="000000"/>
                        </w:rPr>
                      </w:pPr>
                    </w:p>
                    <w:p>
                      <w:pPr>
                        <w:pStyle w:val="19"/>
                        <w:overflowPunct w:val="0"/>
                        <w:rPr>
                          <w:color w:val="000000"/>
                        </w:rPr>
                      </w:pPr>
                      <w:r>
                        <w:rPr>
                          <w:color w:val="000000"/>
                          <w:sz w:val="28"/>
                          <w:szCs w:val="36"/>
                        </w:rPr>
                        <w:t xml:space="preserve">    </w:t>
                      </w:r>
                    </w:p>
                    <w:p>
                      <w:pPr>
                        <w:pStyle w:val="19"/>
                        <w:overflowPunct w:val="0"/>
                        <w:rPr>
                          <w:color w:val="000000"/>
                        </w:rPr>
                      </w:pPr>
                    </w:p>
                    <w:p>
                      <w:pPr>
                        <w:pStyle w:val="19"/>
                        <w:overflowPunct w:val="0"/>
                        <w:rPr>
                          <w:color w:val="000000"/>
                        </w:rPr>
                      </w:pPr>
                      <w:r>
                        <w:rPr>
                          <w:color w:val="000000"/>
                          <w:sz w:val="28"/>
                          <w:szCs w:val="36"/>
                        </w:rPr>
                        <w:t xml:space="preserve">    cv2.namedWindow("select_region")</w:t>
                      </w:r>
                    </w:p>
                    <w:p>
                      <w:pPr>
                        <w:pStyle w:val="19"/>
                        <w:overflowPunct w:val="0"/>
                        <w:rPr>
                          <w:color w:val="000000"/>
                        </w:rPr>
                      </w:pPr>
                      <w:r>
                        <w:rPr>
                          <w:color w:val="000000"/>
                          <w:sz w:val="28"/>
                          <w:szCs w:val="36"/>
                        </w:rPr>
                        <w:t xml:space="preserve">    cv2.setMouseCallback("select_region", select)</w:t>
                      </w:r>
                    </w:p>
                    <w:p>
                      <w:pPr>
                        <w:pStyle w:val="19"/>
                        <w:overflowPunct w:val="0"/>
                        <w:rPr>
                          <w:color w:val="000000"/>
                        </w:rPr>
                      </w:pPr>
                    </w:p>
                    <w:p>
                      <w:pPr>
                        <w:pStyle w:val="19"/>
                        <w:overflowPunct w:val="0"/>
                        <w:rPr>
                          <w:color w:val="000000"/>
                        </w:rPr>
                      </w:pPr>
                      <w:r>
                        <w:rPr>
                          <w:color w:val="000000"/>
                          <w:sz w:val="28"/>
                          <w:szCs w:val="36"/>
                        </w:rPr>
                        <w:t xml:space="preserve">    while True:</w:t>
                      </w:r>
                    </w:p>
                    <w:p>
                      <w:pPr>
                        <w:pStyle w:val="19"/>
                        <w:overflowPunct w:val="0"/>
                        <w:rPr>
                          <w:color w:val="000000"/>
                        </w:rPr>
                      </w:pPr>
                      <w:r>
                        <w:rPr>
                          <w:color w:val="000000"/>
                          <w:sz w:val="28"/>
                          <w:szCs w:val="36"/>
                        </w:rPr>
                        <w:t xml:space="preserve">        _, frame = cap.read()</w:t>
                      </w:r>
                    </w:p>
                    <w:p>
                      <w:pPr>
                        <w:pStyle w:val="19"/>
                        <w:overflowPunct w:val="0"/>
                        <w:rPr>
                          <w:color w:val="000000"/>
                        </w:rPr>
                      </w:pPr>
                    </w:p>
                    <w:p>
                      <w:pPr>
                        <w:pStyle w:val="19"/>
                        <w:overflowPunct w:val="0"/>
                        <w:rPr>
                          <w:color w:val="000000"/>
                        </w:rPr>
                      </w:pPr>
                      <w:r>
                        <w:rPr>
                          <w:color w:val="000000"/>
                          <w:sz w:val="28"/>
                          <w:szCs w:val="36"/>
                        </w:rPr>
                        <w:t xml:space="preserve">        cv2.imshow("select_region", frame)</w:t>
                      </w:r>
                    </w:p>
                    <w:p>
                      <w:pPr>
                        <w:pStyle w:val="19"/>
                        <w:overflowPunct w:val="0"/>
                        <w:rPr>
                          <w:color w:val="000000"/>
                        </w:rPr>
                      </w:pPr>
                    </w:p>
                    <w:p>
                      <w:pPr>
                        <w:pStyle w:val="19"/>
                        <w:overflowPunct w:val="0"/>
                        <w:rPr>
                          <w:color w:val="000000"/>
                        </w:rPr>
                      </w:pPr>
                      <w:r>
                        <w:rPr>
                          <w:color w:val="000000"/>
                          <w:sz w:val="28"/>
                          <w:szCs w:val="36"/>
                        </w:rPr>
                        <w:t xml:space="preserve">        if cv2.waitKey(1) == 27 or doner == True:</w:t>
                      </w:r>
                    </w:p>
                    <w:p>
                      <w:pPr>
                        <w:pStyle w:val="19"/>
                        <w:overflowPunct w:val="0"/>
                        <w:rPr>
                          <w:color w:val="000000"/>
                        </w:rPr>
                      </w:pPr>
                      <w:r>
                        <w:rPr>
                          <w:color w:val="000000"/>
                          <w:sz w:val="28"/>
                          <w:szCs w:val="36"/>
                        </w:rPr>
                        <w:t xml:space="preserve">            cv2.destroyAllWindows()</w:t>
                      </w:r>
                    </w:p>
                    <w:p>
                      <w:pPr>
                        <w:pStyle w:val="19"/>
                        <w:overflowPunct w:val="0"/>
                        <w:rPr>
                          <w:color w:val="000000"/>
                        </w:rPr>
                      </w:pPr>
                      <w:r>
                        <w:rPr>
                          <w:color w:val="000000"/>
                          <w:sz w:val="28"/>
                          <w:szCs w:val="36"/>
                        </w:rPr>
                        <w:t xml:space="preserve">            print("gone--")</w:t>
                      </w:r>
                    </w:p>
                    <w:p>
                      <w:pPr>
                        <w:pStyle w:val="19"/>
                        <w:overflowPunct w:val="0"/>
                        <w:rPr>
                          <w:color w:val="000000"/>
                        </w:rPr>
                      </w:pPr>
                      <w:r>
                        <w:rPr>
                          <w:color w:val="000000"/>
                          <w:sz w:val="28"/>
                          <w:szCs w:val="36"/>
                        </w:rPr>
                        <w:t xml:space="preserve">            break</w:t>
                      </w:r>
                    </w:p>
                    <w:p>
                      <w:pPr>
                        <w:pStyle w:val="19"/>
                        <w:overflowPunct w:val="0"/>
                        <w:rPr>
                          <w:color w:val="000000"/>
                        </w:rPr>
                      </w:pPr>
                    </w:p>
                    <w:p>
                      <w:pPr>
                        <w:pStyle w:val="19"/>
                        <w:overflowPunct w:val="0"/>
                        <w:rPr>
                          <w:color w:val="000000"/>
                        </w:rPr>
                      </w:pPr>
                      <w:r>
                        <w:rPr>
                          <w:color w:val="000000"/>
                          <w:sz w:val="28"/>
                          <w:szCs w:val="36"/>
                        </w:rPr>
                        <w:t xml:space="preserve">    while True:</w:t>
                      </w:r>
                    </w:p>
                    <w:p>
                      <w:pPr>
                        <w:pStyle w:val="19"/>
                        <w:overflowPunct w:val="0"/>
                        <w:rPr>
                          <w:color w:val="000000"/>
                        </w:rPr>
                      </w:pPr>
                      <w:r>
                        <w:rPr>
                          <w:color w:val="000000"/>
                          <w:sz w:val="28"/>
                          <w:szCs w:val="36"/>
                        </w:rPr>
                        <w:t xml:space="preserve">        _, frame1 = cap.read()</w:t>
                      </w:r>
                    </w:p>
                    <w:p>
                      <w:pPr>
                        <w:pStyle w:val="19"/>
                        <w:overflowPunct w:val="0"/>
                        <w:rPr>
                          <w:color w:val="000000"/>
                        </w:rPr>
                      </w:pPr>
                      <w:r>
                        <w:rPr>
                          <w:color w:val="000000"/>
                          <w:sz w:val="28"/>
                          <w:szCs w:val="36"/>
                        </w:rPr>
                        <w:t xml:space="preserve">        _, frame2 = cap.read()</w:t>
                      </w:r>
                    </w:p>
                    <w:p>
                      <w:pPr>
                        <w:pStyle w:val="19"/>
                        <w:overflowPunct w:val="0"/>
                        <w:rPr>
                          <w:color w:val="000000"/>
                        </w:rPr>
                      </w:pPr>
                    </w:p>
                    <w:p>
                      <w:pPr>
                        <w:pStyle w:val="19"/>
                        <w:overflowPunct w:val="0"/>
                        <w:rPr>
                          <w:color w:val="000000"/>
                        </w:rPr>
                      </w:pPr>
                      <w:r>
                        <w:rPr>
                          <w:color w:val="000000"/>
                          <w:sz w:val="28"/>
                          <w:szCs w:val="36"/>
                        </w:rPr>
                        <w:t xml:space="preserve">        frame1only = frame1[y1:y2, x1:x2]</w:t>
                      </w:r>
                    </w:p>
                    <w:p>
                      <w:pPr>
                        <w:pStyle w:val="19"/>
                        <w:overflowPunct w:val="0"/>
                        <w:rPr>
                          <w:color w:val="000000"/>
                        </w:rPr>
                      </w:pPr>
                      <w:r>
                        <w:rPr>
                          <w:color w:val="000000"/>
                          <w:sz w:val="28"/>
                          <w:szCs w:val="36"/>
                        </w:rPr>
                        <w:t xml:space="preserve">        frame2only = frame2[y1:y2, x1:x2]</w:t>
                      </w:r>
                    </w:p>
                    <w:p>
                      <w:pPr>
                        <w:pStyle w:val="19"/>
                        <w:overflowPunct w:val="0"/>
                        <w:rPr>
                          <w:color w:val="000000"/>
                        </w:rPr>
                      </w:pPr>
                    </w:p>
                    <w:p>
                      <w:pPr>
                        <w:pStyle w:val="19"/>
                        <w:overflowPunct w:val="0"/>
                        <w:rPr>
                          <w:color w:val="000000"/>
                        </w:rPr>
                      </w:pPr>
                      <w:r>
                        <w:rPr>
                          <w:color w:val="000000"/>
                          <w:sz w:val="28"/>
                          <w:szCs w:val="36"/>
                        </w:rPr>
                        <w:t xml:space="preserve">        diff = cv2.absdiff(frame2only, frame1only)</w:t>
                      </w:r>
                    </w:p>
                    <w:p>
                      <w:pPr>
                        <w:pStyle w:val="19"/>
                        <w:overflowPunct w:val="0"/>
                        <w:rPr>
                          <w:color w:val="000000"/>
                        </w:rPr>
                      </w:pPr>
                      <w:r>
                        <w:rPr>
                          <w:color w:val="000000"/>
                          <w:sz w:val="28"/>
                          <w:szCs w:val="36"/>
                        </w:rPr>
                        <w:t xml:space="preserve">        diff = cv2.cvtColor(diff, cv2.COLOR_BGR2GRAY)</w:t>
                      </w:r>
                    </w:p>
                    <w:p>
                      <w:pPr>
                        <w:pStyle w:val="19"/>
                        <w:overflowPunct w:val="0"/>
                        <w:rPr>
                          <w:color w:val="000000"/>
                        </w:rPr>
                      </w:pPr>
                    </w:p>
                  </w:txbxContent>
                </v:textbox>
              </v:rect>
            </w:pict>
          </mc:Fallback>
        </mc:AlternateContent>
      </w:r>
      <w:r>
        <w:rPr>
          <w:rFonts w:ascii="FreeSerif" w:hAnsi="FreeSerif"/>
          <w:b w:val="0"/>
          <w:bCs w:val="0"/>
          <w:sz w:val="36"/>
          <w:szCs w:val="24"/>
        </w:rPr>
        <w:t>finding noises in the rectangle.</w:t>
      </w:r>
      <w:r>
        <w:br w:type="page"/>
      </w:r>
    </w:p>
    <w:p>
      <w:pPr>
        <w:bidi w:val="0"/>
        <w:jc w:val="left"/>
        <w:rPr>
          <w:rFonts w:ascii="FreeSerif" w:hAnsi="FreeSerif"/>
          <w:b w:val="0"/>
          <w:bCs w:val="0"/>
          <w:sz w:val="36"/>
          <w:szCs w:val="24"/>
        </w:rPr>
      </w:pPr>
      <w:r>
        <w:rPr>
          <w:rFonts w:ascii="FreeSerif" w:hAnsi="FreeSerif"/>
          <w:b w:val="0"/>
          <w:bCs w:val="0"/>
          <w:sz w:val="36"/>
          <w:szCs w:val="24"/>
        </w:rPr>
        <mc:AlternateContent>
          <mc:Choice Requires="wps">
            <w:drawing>
              <wp:anchor distT="0" distB="0" distL="0" distR="0" simplePos="0" relativeHeight="251659264" behindDoc="0" locked="0" layoutInCell="1" allowOverlap="1">
                <wp:simplePos x="0" y="0"/>
                <wp:positionH relativeFrom="column">
                  <wp:posOffset>108585</wp:posOffset>
                </wp:positionH>
                <wp:positionV relativeFrom="paragraph">
                  <wp:posOffset>180340</wp:posOffset>
                </wp:positionV>
                <wp:extent cx="5805805" cy="5111115"/>
                <wp:effectExtent l="0" t="0" r="0" b="0"/>
                <wp:wrapNone/>
                <wp:docPr id="37" name="Shape13"/>
                <wp:cNvGraphicFramePr/>
                <a:graphic xmlns:a="http://schemas.openxmlformats.org/drawingml/2006/main">
                  <a:graphicData uri="http://schemas.microsoft.com/office/word/2010/wordprocessingShape">
                    <wps:wsp>
                      <wps:cNvSpPr/>
                      <wps:spPr>
                        <a:xfrm>
                          <a:off x="0" y="0"/>
                          <a:ext cx="5805000" cy="511056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p>
                          <w:p>
                            <w:pPr>
                              <w:pStyle w:val="19"/>
                              <w:overflowPunct w:val="0"/>
                              <w:rPr>
                                <w:color w:val="000000"/>
                              </w:rPr>
                            </w:pPr>
                            <w:r>
                              <w:rPr>
                                <w:color w:val="000000"/>
                                <w:sz w:val="28"/>
                                <w:szCs w:val="36"/>
                              </w:rPr>
                              <w:t xml:space="preserve">        diff = cv2.blur(diff, (5,5))</w:t>
                            </w:r>
                          </w:p>
                          <w:p>
                            <w:pPr>
                              <w:pStyle w:val="19"/>
                              <w:overflowPunct w:val="0"/>
                              <w:rPr>
                                <w:color w:val="000000"/>
                              </w:rPr>
                            </w:pPr>
                            <w:r>
                              <w:rPr>
                                <w:color w:val="000000"/>
                                <w:sz w:val="28"/>
                                <w:szCs w:val="36"/>
                              </w:rPr>
                              <w:t xml:space="preserve">        _, thresh = cv2.threshold(diff, 25, 255, cv2.THRESH_BINARY)</w:t>
                            </w:r>
                          </w:p>
                          <w:p>
                            <w:pPr>
                              <w:pStyle w:val="19"/>
                              <w:overflowPunct w:val="0"/>
                              <w:rPr>
                                <w:color w:val="000000"/>
                              </w:rPr>
                            </w:pPr>
                          </w:p>
                          <w:p>
                            <w:pPr>
                              <w:pStyle w:val="19"/>
                              <w:overflowPunct w:val="0"/>
                              <w:rPr>
                                <w:color w:val="000000"/>
                              </w:rPr>
                            </w:pPr>
                            <w:r>
                              <w:rPr>
                                <w:color w:val="000000"/>
                                <w:sz w:val="28"/>
                                <w:szCs w:val="36"/>
                              </w:rPr>
                              <w:t xml:space="preserve">        contr, _ = cv2.findContours(thresh, cv2.RETR_TREE, cv2.CHAIN_APPROX_SIMPLE)</w:t>
                            </w:r>
                          </w:p>
                          <w:p>
                            <w:pPr>
                              <w:pStyle w:val="19"/>
                              <w:overflowPunct w:val="0"/>
                              <w:rPr>
                                <w:color w:val="000000"/>
                              </w:rPr>
                            </w:pPr>
                            <w:r>
                              <w:rPr>
                                <w:color w:val="000000"/>
                                <w:sz w:val="28"/>
                                <w:szCs w:val="36"/>
                              </w:rPr>
                              <w:t xml:space="preserve">        </w:t>
                            </w:r>
                          </w:p>
                          <w:p>
                            <w:pPr>
                              <w:pStyle w:val="19"/>
                              <w:overflowPunct w:val="0"/>
                              <w:rPr>
                                <w:color w:val="000000"/>
                              </w:rPr>
                            </w:pPr>
                            <w:r>
                              <w:rPr>
                                <w:color w:val="000000"/>
                                <w:sz w:val="28"/>
                                <w:szCs w:val="36"/>
                              </w:rPr>
                              <w:t xml:space="preserve">        if len(contr) &gt; 0:</w:t>
                            </w:r>
                          </w:p>
                          <w:p>
                            <w:pPr>
                              <w:pStyle w:val="19"/>
                              <w:overflowPunct w:val="0"/>
                              <w:rPr>
                                <w:color w:val="000000"/>
                              </w:rPr>
                            </w:pPr>
                            <w:r>
                              <w:rPr>
                                <w:color w:val="000000"/>
                                <w:sz w:val="28"/>
                                <w:szCs w:val="36"/>
                              </w:rPr>
                              <w:t xml:space="preserve">            max_cnt = max(contr, key=cv2.contourArea)</w:t>
                            </w:r>
                          </w:p>
                          <w:p>
                            <w:pPr>
                              <w:pStyle w:val="19"/>
                              <w:overflowPunct w:val="0"/>
                              <w:rPr>
                                <w:color w:val="000000"/>
                              </w:rPr>
                            </w:pPr>
                            <w:r>
                              <w:rPr>
                                <w:color w:val="000000"/>
                                <w:sz w:val="28"/>
                                <w:szCs w:val="36"/>
                              </w:rPr>
                              <w:t xml:space="preserve">            x,y,w,h = cv2.boundingRect(max_cnt)</w:t>
                            </w:r>
                          </w:p>
                          <w:p>
                            <w:pPr>
                              <w:pStyle w:val="19"/>
                              <w:overflowPunct w:val="0"/>
                              <w:rPr>
                                <w:color w:val="000000"/>
                              </w:rPr>
                            </w:pPr>
                            <w:r>
                              <w:rPr>
                                <w:color w:val="000000"/>
                                <w:sz w:val="28"/>
                                <w:szCs w:val="36"/>
                              </w:rPr>
                              <w:t xml:space="preserve">            cv2.rectangle(frame1, (x+x1, y+y1), (x+w+x1, y+h+y1), (0,255,0), 2)</w:t>
                            </w:r>
                          </w:p>
                          <w:p>
                            <w:pPr>
                              <w:pStyle w:val="19"/>
                              <w:overflowPunct w:val="0"/>
                              <w:rPr>
                                <w:color w:val="000000"/>
                              </w:rPr>
                            </w:pPr>
                            <w:r>
                              <w:rPr>
                                <w:color w:val="000000"/>
                                <w:sz w:val="28"/>
                                <w:szCs w:val="36"/>
                              </w:rPr>
                              <w:t xml:space="preserve">            cv2.putText(frame1, "MOTION", (10,80), cv2.FONT_HERSHEY_SIMPLEX, 2, (0,255,0), 2)</w:t>
                            </w:r>
                          </w:p>
                          <w:p>
                            <w:pPr>
                              <w:pStyle w:val="19"/>
                              <w:overflowPunct w:val="0"/>
                              <w:rPr>
                                <w:color w:val="000000"/>
                              </w:rPr>
                            </w:pPr>
                          </w:p>
                          <w:p>
                            <w:pPr>
                              <w:pStyle w:val="19"/>
                              <w:overflowPunct w:val="0"/>
                              <w:rPr>
                                <w:color w:val="000000"/>
                              </w:rPr>
                            </w:pPr>
                            <w:r>
                              <w:rPr>
                                <w:color w:val="000000"/>
                                <w:sz w:val="28"/>
                                <w:szCs w:val="36"/>
                              </w:rPr>
                              <w:t xml:space="preserve">        else:</w:t>
                            </w:r>
                          </w:p>
                          <w:p>
                            <w:pPr>
                              <w:pStyle w:val="19"/>
                              <w:overflowPunct w:val="0"/>
                              <w:rPr>
                                <w:color w:val="000000"/>
                              </w:rPr>
                            </w:pPr>
                            <w:r>
                              <w:rPr>
                                <w:color w:val="000000"/>
                                <w:sz w:val="28"/>
                                <w:szCs w:val="36"/>
                              </w:rPr>
                              <w:t xml:space="preserve">            cv2.putText(frame1, "NO-MOTION", (10,80), cv2.FONT_HERSHEY_SIMPLEX, 2, (0,0,255), 2)</w:t>
                            </w:r>
                          </w:p>
                          <w:p>
                            <w:pPr>
                              <w:pStyle w:val="19"/>
                              <w:overflowPunct w:val="0"/>
                              <w:rPr>
                                <w:color w:val="000000"/>
                              </w:rPr>
                            </w:pPr>
                          </w:p>
                          <w:p>
                            <w:pPr>
                              <w:pStyle w:val="19"/>
                              <w:overflowPunct w:val="0"/>
                              <w:rPr>
                                <w:color w:val="000000"/>
                              </w:rPr>
                            </w:pPr>
                            <w:r>
                              <w:rPr>
                                <w:color w:val="000000"/>
                                <w:sz w:val="28"/>
                                <w:szCs w:val="36"/>
                              </w:rPr>
                              <w:t xml:space="preserve">        cv2.rectangle(frame1, (x1,y1), (x2, y2), (0,0,255), 1)</w:t>
                            </w:r>
                          </w:p>
                          <w:p>
                            <w:pPr>
                              <w:pStyle w:val="19"/>
                              <w:overflowPunct w:val="0"/>
                              <w:rPr>
                                <w:color w:val="000000"/>
                              </w:rPr>
                            </w:pPr>
                            <w:r>
                              <w:rPr>
                                <w:color w:val="000000"/>
                                <w:sz w:val="28"/>
                                <w:szCs w:val="36"/>
                              </w:rPr>
                              <w:t xml:space="preserve">        cv2.imshow("esc. to exit", frame1)</w:t>
                            </w:r>
                          </w:p>
                          <w:p>
                            <w:pPr>
                              <w:pStyle w:val="19"/>
                              <w:overflowPunct w:val="0"/>
                              <w:rPr>
                                <w:color w:val="000000"/>
                              </w:rPr>
                            </w:pPr>
                          </w:p>
                          <w:p>
                            <w:pPr>
                              <w:pStyle w:val="19"/>
                              <w:overflowPunct w:val="0"/>
                              <w:rPr>
                                <w:color w:val="000000"/>
                              </w:rPr>
                            </w:pPr>
                            <w:r>
                              <w:rPr>
                                <w:color w:val="000000"/>
                                <w:sz w:val="28"/>
                                <w:szCs w:val="36"/>
                              </w:rPr>
                              <w:t xml:space="preserve">        if cv2.waitKey(1) == 27:</w:t>
                            </w:r>
                          </w:p>
                          <w:p>
                            <w:pPr>
                              <w:pStyle w:val="19"/>
                              <w:overflowPunct w:val="0"/>
                              <w:rPr>
                                <w:color w:val="000000"/>
                              </w:rPr>
                            </w:pPr>
                            <w:r>
                              <w:rPr>
                                <w:color w:val="000000"/>
                                <w:sz w:val="28"/>
                                <w:szCs w:val="36"/>
                              </w:rPr>
                              <w:t xml:space="preserve">            cap.release()</w:t>
                            </w:r>
                          </w:p>
                          <w:p>
                            <w:pPr>
                              <w:pStyle w:val="19"/>
                              <w:overflowPunct w:val="0"/>
                              <w:rPr>
                                <w:color w:val="000000"/>
                              </w:rPr>
                            </w:pPr>
                            <w:r>
                              <w:rPr>
                                <w:color w:val="000000"/>
                                <w:sz w:val="28"/>
                                <w:szCs w:val="36"/>
                              </w:rPr>
                              <w:t xml:space="preserve">            cv2.destroyAllWindows()</w:t>
                            </w:r>
                          </w:p>
                          <w:p>
                            <w:pPr>
                              <w:pStyle w:val="19"/>
                              <w:overflowPunct w:val="0"/>
                              <w:rPr>
                                <w:color w:val="000000"/>
                              </w:rPr>
                            </w:pPr>
                            <w:r>
                              <w:rPr>
                                <w:color w:val="000000"/>
                                <w:sz w:val="28"/>
                                <w:szCs w:val="36"/>
                              </w:rPr>
                              <w:t xml:space="preserve">            break</w:t>
                            </w:r>
                          </w:p>
                          <w:p>
                            <w:pPr>
                              <w:pStyle w:val="19"/>
                              <w:overflowPunct w:val="0"/>
                              <w:rPr>
                                <w:color w:val="000000"/>
                              </w:rPr>
                            </w:pPr>
                            <w:r>
                              <w:rPr>
                                <w:color w:val="000000"/>
                                <w:sz w:val="28"/>
                                <w:szCs w:val="36"/>
                              </w:rPr>
                              <w:t xml:space="preserve"> </w:t>
                            </w:r>
                          </w:p>
                        </w:txbxContent>
                      </wps:txbx>
                      <wps:bodyPr lIns="0" tIns="0" rIns="0" bIns="0">
                        <a:spAutoFit/>
                      </wps:bodyPr>
                    </wps:wsp>
                  </a:graphicData>
                </a:graphic>
              </wp:anchor>
            </w:drawing>
          </mc:Choice>
          <mc:Fallback>
            <w:pict>
              <v:rect id="Shape13" o:spid="_x0000_s1026" o:spt="1" style="position:absolute;left:0pt;margin-left:8.55pt;margin-top:14.2pt;height:402.45pt;width:457.15pt;z-index:251659264;mso-width-relative:page;mso-height-relative:page;" fillcolor="#EEEEEE" filled="t" stroked="f" coordsize="21600,21600" o:gfxdata="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nZfwbXAAAACQEAAA8AAAAAAAAAAQAgAAAAIgAAAGRycy9kb3ducmV2LnhtbFBL&#10;AQIUABQAAAAIAIdO4kD+xGgpvgEAAJ0DAAAOAAAAAAAAAAEAIAAAACYBAABkcnMvZTJvRG9jLnht&#10;bFBLBQYAAAAABgAGAFkBAABWBQAAAAA=&#10;">
                <v:fill on="t" focussize="0,0"/>
                <v:stroke on="f"/>
                <v:imagedata o:title=""/>
                <o:lock v:ext="edit" aspectratio="f"/>
                <v:textbox inset="0mm,0mm,0mm,0mm" style="mso-fit-shape-to-text:t;">
                  <w:txbxContent>
                    <w:p>
                      <w:pPr>
                        <w:pStyle w:val="19"/>
                        <w:overflowPunct w:val="0"/>
                        <w:rPr>
                          <w:color w:val="000000"/>
                        </w:rPr>
                      </w:pPr>
                    </w:p>
                    <w:p>
                      <w:pPr>
                        <w:pStyle w:val="19"/>
                        <w:overflowPunct w:val="0"/>
                        <w:rPr>
                          <w:color w:val="000000"/>
                        </w:rPr>
                      </w:pPr>
                      <w:r>
                        <w:rPr>
                          <w:color w:val="000000"/>
                          <w:sz w:val="28"/>
                          <w:szCs w:val="36"/>
                        </w:rPr>
                        <w:t xml:space="preserve">        diff = cv2.blur(diff, (5,5))</w:t>
                      </w:r>
                    </w:p>
                    <w:p>
                      <w:pPr>
                        <w:pStyle w:val="19"/>
                        <w:overflowPunct w:val="0"/>
                        <w:rPr>
                          <w:color w:val="000000"/>
                        </w:rPr>
                      </w:pPr>
                      <w:r>
                        <w:rPr>
                          <w:color w:val="000000"/>
                          <w:sz w:val="28"/>
                          <w:szCs w:val="36"/>
                        </w:rPr>
                        <w:t xml:space="preserve">        _, thresh = cv2.threshold(diff, 25, 255, cv2.THRESH_BINARY)</w:t>
                      </w:r>
                    </w:p>
                    <w:p>
                      <w:pPr>
                        <w:pStyle w:val="19"/>
                        <w:overflowPunct w:val="0"/>
                        <w:rPr>
                          <w:color w:val="000000"/>
                        </w:rPr>
                      </w:pPr>
                    </w:p>
                    <w:p>
                      <w:pPr>
                        <w:pStyle w:val="19"/>
                        <w:overflowPunct w:val="0"/>
                        <w:rPr>
                          <w:color w:val="000000"/>
                        </w:rPr>
                      </w:pPr>
                      <w:r>
                        <w:rPr>
                          <w:color w:val="000000"/>
                          <w:sz w:val="28"/>
                          <w:szCs w:val="36"/>
                        </w:rPr>
                        <w:t xml:space="preserve">        contr, _ = cv2.findContours(thresh, cv2.RETR_TREE, cv2.CHAIN_APPROX_SIMPLE)</w:t>
                      </w:r>
                    </w:p>
                    <w:p>
                      <w:pPr>
                        <w:pStyle w:val="19"/>
                        <w:overflowPunct w:val="0"/>
                        <w:rPr>
                          <w:color w:val="000000"/>
                        </w:rPr>
                      </w:pPr>
                      <w:r>
                        <w:rPr>
                          <w:color w:val="000000"/>
                          <w:sz w:val="28"/>
                          <w:szCs w:val="36"/>
                        </w:rPr>
                        <w:t xml:space="preserve">        </w:t>
                      </w:r>
                    </w:p>
                    <w:p>
                      <w:pPr>
                        <w:pStyle w:val="19"/>
                        <w:overflowPunct w:val="0"/>
                        <w:rPr>
                          <w:color w:val="000000"/>
                        </w:rPr>
                      </w:pPr>
                      <w:r>
                        <w:rPr>
                          <w:color w:val="000000"/>
                          <w:sz w:val="28"/>
                          <w:szCs w:val="36"/>
                        </w:rPr>
                        <w:t xml:space="preserve">        if len(contr) &gt; 0:</w:t>
                      </w:r>
                    </w:p>
                    <w:p>
                      <w:pPr>
                        <w:pStyle w:val="19"/>
                        <w:overflowPunct w:val="0"/>
                        <w:rPr>
                          <w:color w:val="000000"/>
                        </w:rPr>
                      </w:pPr>
                      <w:r>
                        <w:rPr>
                          <w:color w:val="000000"/>
                          <w:sz w:val="28"/>
                          <w:szCs w:val="36"/>
                        </w:rPr>
                        <w:t xml:space="preserve">            max_cnt = max(contr, key=cv2.contourArea)</w:t>
                      </w:r>
                    </w:p>
                    <w:p>
                      <w:pPr>
                        <w:pStyle w:val="19"/>
                        <w:overflowPunct w:val="0"/>
                        <w:rPr>
                          <w:color w:val="000000"/>
                        </w:rPr>
                      </w:pPr>
                      <w:r>
                        <w:rPr>
                          <w:color w:val="000000"/>
                          <w:sz w:val="28"/>
                          <w:szCs w:val="36"/>
                        </w:rPr>
                        <w:t xml:space="preserve">            x,y,w,h = cv2.boundingRect(max_cnt)</w:t>
                      </w:r>
                    </w:p>
                    <w:p>
                      <w:pPr>
                        <w:pStyle w:val="19"/>
                        <w:overflowPunct w:val="0"/>
                        <w:rPr>
                          <w:color w:val="000000"/>
                        </w:rPr>
                      </w:pPr>
                      <w:r>
                        <w:rPr>
                          <w:color w:val="000000"/>
                          <w:sz w:val="28"/>
                          <w:szCs w:val="36"/>
                        </w:rPr>
                        <w:t xml:space="preserve">            cv2.rectangle(frame1, (x+x1, y+y1), (x+w+x1, y+h+y1), (0,255,0), 2)</w:t>
                      </w:r>
                    </w:p>
                    <w:p>
                      <w:pPr>
                        <w:pStyle w:val="19"/>
                        <w:overflowPunct w:val="0"/>
                        <w:rPr>
                          <w:color w:val="000000"/>
                        </w:rPr>
                      </w:pPr>
                      <w:r>
                        <w:rPr>
                          <w:color w:val="000000"/>
                          <w:sz w:val="28"/>
                          <w:szCs w:val="36"/>
                        </w:rPr>
                        <w:t xml:space="preserve">            cv2.putText(frame1, "MOTION", (10,80), cv2.FONT_HERSHEY_SIMPLEX, 2, (0,255,0), 2)</w:t>
                      </w:r>
                    </w:p>
                    <w:p>
                      <w:pPr>
                        <w:pStyle w:val="19"/>
                        <w:overflowPunct w:val="0"/>
                        <w:rPr>
                          <w:color w:val="000000"/>
                        </w:rPr>
                      </w:pPr>
                    </w:p>
                    <w:p>
                      <w:pPr>
                        <w:pStyle w:val="19"/>
                        <w:overflowPunct w:val="0"/>
                        <w:rPr>
                          <w:color w:val="000000"/>
                        </w:rPr>
                      </w:pPr>
                      <w:r>
                        <w:rPr>
                          <w:color w:val="000000"/>
                          <w:sz w:val="28"/>
                          <w:szCs w:val="36"/>
                        </w:rPr>
                        <w:t xml:space="preserve">        else:</w:t>
                      </w:r>
                    </w:p>
                    <w:p>
                      <w:pPr>
                        <w:pStyle w:val="19"/>
                        <w:overflowPunct w:val="0"/>
                        <w:rPr>
                          <w:color w:val="000000"/>
                        </w:rPr>
                      </w:pPr>
                      <w:r>
                        <w:rPr>
                          <w:color w:val="000000"/>
                          <w:sz w:val="28"/>
                          <w:szCs w:val="36"/>
                        </w:rPr>
                        <w:t xml:space="preserve">            cv2.putText(frame1, "NO-MOTION", (10,80), cv2.FONT_HERSHEY_SIMPLEX, 2, (0,0,255), 2)</w:t>
                      </w:r>
                    </w:p>
                    <w:p>
                      <w:pPr>
                        <w:pStyle w:val="19"/>
                        <w:overflowPunct w:val="0"/>
                        <w:rPr>
                          <w:color w:val="000000"/>
                        </w:rPr>
                      </w:pPr>
                    </w:p>
                    <w:p>
                      <w:pPr>
                        <w:pStyle w:val="19"/>
                        <w:overflowPunct w:val="0"/>
                        <w:rPr>
                          <w:color w:val="000000"/>
                        </w:rPr>
                      </w:pPr>
                      <w:r>
                        <w:rPr>
                          <w:color w:val="000000"/>
                          <w:sz w:val="28"/>
                          <w:szCs w:val="36"/>
                        </w:rPr>
                        <w:t xml:space="preserve">        cv2.rectangle(frame1, (x1,y1), (x2, y2), (0,0,255), 1)</w:t>
                      </w:r>
                    </w:p>
                    <w:p>
                      <w:pPr>
                        <w:pStyle w:val="19"/>
                        <w:overflowPunct w:val="0"/>
                        <w:rPr>
                          <w:color w:val="000000"/>
                        </w:rPr>
                      </w:pPr>
                      <w:r>
                        <w:rPr>
                          <w:color w:val="000000"/>
                          <w:sz w:val="28"/>
                          <w:szCs w:val="36"/>
                        </w:rPr>
                        <w:t xml:space="preserve">        cv2.imshow("esc. to exit", frame1)</w:t>
                      </w:r>
                    </w:p>
                    <w:p>
                      <w:pPr>
                        <w:pStyle w:val="19"/>
                        <w:overflowPunct w:val="0"/>
                        <w:rPr>
                          <w:color w:val="000000"/>
                        </w:rPr>
                      </w:pPr>
                    </w:p>
                    <w:p>
                      <w:pPr>
                        <w:pStyle w:val="19"/>
                        <w:overflowPunct w:val="0"/>
                        <w:rPr>
                          <w:color w:val="000000"/>
                        </w:rPr>
                      </w:pPr>
                      <w:r>
                        <w:rPr>
                          <w:color w:val="000000"/>
                          <w:sz w:val="28"/>
                          <w:szCs w:val="36"/>
                        </w:rPr>
                        <w:t xml:space="preserve">        if cv2.waitKey(1) == 27:</w:t>
                      </w:r>
                    </w:p>
                    <w:p>
                      <w:pPr>
                        <w:pStyle w:val="19"/>
                        <w:overflowPunct w:val="0"/>
                        <w:rPr>
                          <w:color w:val="000000"/>
                        </w:rPr>
                      </w:pPr>
                      <w:r>
                        <w:rPr>
                          <w:color w:val="000000"/>
                          <w:sz w:val="28"/>
                          <w:szCs w:val="36"/>
                        </w:rPr>
                        <w:t xml:space="preserve">            cap.release()</w:t>
                      </w:r>
                    </w:p>
                    <w:p>
                      <w:pPr>
                        <w:pStyle w:val="19"/>
                        <w:overflowPunct w:val="0"/>
                        <w:rPr>
                          <w:color w:val="000000"/>
                        </w:rPr>
                      </w:pPr>
                      <w:r>
                        <w:rPr>
                          <w:color w:val="000000"/>
                          <w:sz w:val="28"/>
                          <w:szCs w:val="36"/>
                        </w:rPr>
                        <w:t xml:space="preserve">            cv2.destroyAllWindows()</w:t>
                      </w:r>
                    </w:p>
                    <w:p>
                      <w:pPr>
                        <w:pStyle w:val="19"/>
                        <w:overflowPunct w:val="0"/>
                        <w:rPr>
                          <w:color w:val="000000"/>
                        </w:rPr>
                      </w:pPr>
                      <w:r>
                        <w:rPr>
                          <w:color w:val="000000"/>
                          <w:sz w:val="28"/>
                          <w:szCs w:val="36"/>
                        </w:rPr>
                        <w:t xml:space="preserve">            break</w:t>
                      </w:r>
                    </w:p>
                    <w:p>
                      <w:pPr>
                        <w:pStyle w:val="19"/>
                        <w:overflowPunct w:val="0"/>
                        <w:rPr>
                          <w:color w:val="000000"/>
                        </w:rPr>
                      </w:pPr>
                      <w:r>
                        <w:rPr>
                          <w:color w:val="000000"/>
                          <w:sz w:val="28"/>
                          <w:szCs w:val="36"/>
                        </w:rPr>
                        <w:t xml:space="preserve"> </w:t>
                      </w:r>
                    </w:p>
                  </w:txbxContent>
                </v:textbox>
              </v:rect>
            </w:pict>
          </mc:Fallback>
        </mc:AlternateContent>
      </w:r>
      <w:r>
        <w:br w:type="page"/>
      </w:r>
    </w:p>
    <w:p>
      <w:pPr>
        <w:bidi w:val="0"/>
        <w:jc w:val="left"/>
        <w:rPr>
          <w:rFonts w:ascii="FreeSerif" w:hAnsi="FreeSerif"/>
          <w:b w:val="0"/>
          <w:bCs w:val="0"/>
          <w:sz w:val="36"/>
          <w:szCs w:val="24"/>
        </w:rPr>
      </w:pPr>
      <w:r>
        <mc:AlternateContent>
          <mc:Choice Requires="wps">
            <w:drawing>
              <wp:anchor distT="0" distB="0" distL="0" distR="0" simplePos="0" relativeHeight="251659264" behindDoc="0" locked="0" layoutInCell="1" allowOverlap="1">
                <wp:simplePos x="0" y="0"/>
                <wp:positionH relativeFrom="column">
                  <wp:posOffset>57785</wp:posOffset>
                </wp:positionH>
                <wp:positionV relativeFrom="paragraph">
                  <wp:posOffset>458470</wp:posOffset>
                </wp:positionV>
                <wp:extent cx="5920105" cy="5782945"/>
                <wp:effectExtent l="0" t="0" r="0" b="0"/>
                <wp:wrapNone/>
                <wp:docPr id="39" name="Shape14"/>
                <wp:cNvGraphicFramePr/>
                <a:graphic xmlns:a="http://schemas.openxmlformats.org/drawingml/2006/main">
                  <a:graphicData uri="http://schemas.microsoft.com/office/word/2010/wordprocessingShape">
                    <wps:wsp>
                      <wps:cNvSpPr/>
                      <wps:spPr>
                        <a:xfrm>
                          <a:off x="0" y="0"/>
                          <a:ext cx="5919480" cy="5782320"/>
                        </a:xfrm>
                        <a:prstGeom prst="rect">
                          <a:avLst/>
                        </a:prstGeom>
                        <a:solidFill>
                          <a:srgbClr val="EEEEEE"/>
                        </a:solidFill>
                        <a:ln>
                          <a:noFill/>
                        </a:ln>
                      </wps:spPr>
                      <wps:style>
                        <a:lnRef idx="0">
                          <a:srgbClr val="FFFFFF"/>
                        </a:lnRef>
                        <a:fillRef idx="0">
                          <a:srgbClr val="FFFFFF"/>
                        </a:fillRef>
                        <a:effectRef idx="0">
                          <a:srgbClr val="FFFFFF"/>
                        </a:effectRef>
                        <a:fontRef idx="minor"/>
                      </wps:style>
                      <wps:txbx>
                        <w:txbxContent>
                          <w:p>
                            <w:pPr>
                              <w:pStyle w:val="19"/>
                              <w:overflowPunct w:val="0"/>
                              <w:rPr>
                                <w:color w:val="000000"/>
                              </w:rPr>
                            </w:pPr>
                            <w:r>
                              <w:rPr>
                                <w:color w:val="000000"/>
                                <w:sz w:val="32"/>
                                <w:szCs w:val="44"/>
                              </w:rPr>
                              <w:t>import cv2</w:t>
                            </w:r>
                          </w:p>
                          <w:p>
                            <w:pPr>
                              <w:pStyle w:val="19"/>
                              <w:overflowPunct w:val="0"/>
                              <w:rPr>
                                <w:color w:val="000000"/>
                              </w:rPr>
                            </w:pPr>
                            <w:r>
                              <w:rPr>
                                <w:color w:val="000000"/>
                                <w:sz w:val="32"/>
                                <w:szCs w:val="44"/>
                              </w:rPr>
                              <w:t>from datetime import datetime</w:t>
                            </w:r>
                          </w:p>
                          <w:p>
                            <w:pPr>
                              <w:pStyle w:val="19"/>
                              <w:overflowPunct w:val="0"/>
                              <w:rPr>
                                <w:color w:val="000000"/>
                              </w:rPr>
                            </w:pPr>
                          </w:p>
                          <w:p>
                            <w:pPr>
                              <w:pStyle w:val="19"/>
                              <w:overflowPunct w:val="0"/>
                              <w:rPr>
                                <w:color w:val="000000"/>
                              </w:rPr>
                            </w:pPr>
                            <w:r>
                              <w:rPr>
                                <w:color w:val="000000"/>
                                <w:sz w:val="32"/>
                                <w:szCs w:val="44"/>
                              </w:rPr>
                              <w:t>def record():</w:t>
                            </w:r>
                          </w:p>
                          <w:p>
                            <w:pPr>
                              <w:pStyle w:val="19"/>
                              <w:overflowPunct w:val="0"/>
                              <w:rPr>
                                <w:color w:val="000000"/>
                              </w:rPr>
                            </w:pPr>
                            <w:r>
                              <w:rPr>
                                <w:color w:val="000000"/>
                                <w:sz w:val="32"/>
                                <w:szCs w:val="44"/>
                              </w:rPr>
                              <w:t xml:space="preserve">    cap = cv2.VideoCapture(0)</w:t>
                            </w:r>
                          </w:p>
                          <w:p>
                            <w:pPr>
                              <w:pStyle w:val="19"/>
                              <w:overflowPunct w:val="0"/>
                              <w:rPr>
                                <w:color w:val="000000"/>
                              </w:rPr>
                            </w:pPr>
                          </w:p>
                          <w:p>
                            <w:pPr>
                              <w:pStyle w:val="19"/>
                              <w:overflowPunct w:val="0"/>
                              <w:rPr>
                                <w:color w:val="000000"/>
                              </w:rPr>
                            </w:pPr>
                            <w:r>
                              <w:rPr>
                                <w:color w:val="000000"/>
                                <w:sz w:val="32"/>
                                <w:szCs w:val="44"/>
                              </w:rPr>
                              <w:t xml:space="preserve">    fourcc = cv2.VideoWriter_fourcc(*'XVID')</w:t>
                            </w:r>
                          </w:p>
                          <w:p>
                            <w:pPr>
                              <w:pStyle w:val="19"/>
                              <w:overflowPunct w:val="0"/>
                              <w:rPr>
                                <w:color w:val="000000"/>
                              </w:rPr>
                            </w:pPr>
                            <w:r>
                              <w:rPr>
                                <w:color w:val="000000"/>
                                <w:sz w:val="32"/>
                                <w:szCs w:val="44"/>
                              </w:rPr>
                              <w:t xml:space="preserve">    out = cv2.VideoWriter(f'recordings/{datetime.now().strftime("%H-%M-%S")}.avi', fourcc,20.0,(640,480))</w:t>
                            </w:r>
                          </w:p>
                          <w:p>
                            <w:pPr>
                              <w:pStyle w:val="19"/>
                              <w:overflowPunct w:val="0"/>
                              <w:rPr>
                                <w:color w:val="000000"/>
                              </w:rPr>
                            </w:pPr>
                          </w:p>
                          <w:p>
                            <w:pPr>
                              <w:pStyle w:val="19"/>
                              <w:overflowPunct w:val="0"/>
                              <w:rPr>
                                <w:color w:val="000000"/>
                              </w:rPr>
                            </w:pPr>
                            <w:r>
                              <w:rPr>
                                <w:color w:val="000000"/>
                                <w:sz w:val="32"/>
                                <w:szCs w:val="44"/>
                              </w:rPr>
                              <w:t xml:space="preserve">    while True:</w:t>
                            </w:r>
                          </w:p>
                          <w:p>
                            <w:pPr>
                              <w:pStyle w:val="19"/>
                              <w:overflowPunct w:val="0"/>
                              <w:rPr>
                                <w:color w:val="000000"/>
                              </w:rPr>
                            </w:pPr>
                            <w:r>
                              <w:rPr>
                                <w:color w:val="000000"/>
                                <w:sz w:val="32"/>
                                <w:szCs w:val="44"/>
                              </w:rPr>
                              <w:t xml:space="preserve">        _, frame = cap.read()</w:t>
                            </w:r>
                          </w:p>
                          <w:p>
                            <w:pPr>
                              <w:pStyle w:val="19"/>
                              <w:overflowPunct w:val="0"/>
                              <w:rPr>
                                <w:color w:val="000000"/>
                              </w:rPr>
                            </w:pPr>
                          </w:p>
                          <w:p>
                            <w:pPr>
                              <w:pStyle w:val="19"/>
                              <w:overflowPunct w:val="0"/>
                              <w:rPr>
                                <w:color w:val="000000"/>
                              </w:rPr>
                            </w:pPr>
                            <w:r>
                              <w:rPr>
                                <w:color w:val="000000"/>
                                <w:sz w:val="32"/>
                                <w:szCs w:val="44"/>
                              </w:rPr>
                              <w:t xml:space="preserve">        cv2.putText(frame, f'{datetime.now().strftime("%D-%H-%M-%S")}', (50,50), cv2.FONT_HERSHEY_COMPLEX,</w:t>
                            </w:r>
                          </w:p>
                          <w:p>
                            <w:pPr>
                              <w:pStyle w:val="19"/>
                              <w:overflowPunct w:val="0"/>
                              <w:rPr>
                                <w:color w:val="000000"/>
                              </w:rPr>
                            </w:pPr>
                            <w:r>
                              <w:rPr>
                                <w:color w:val="000000"/>
                                <w:sz w:val="32"/>
                                <w:szCs w:val="44"/>
                              </w:rPr>
                              <w:t xml:space="preserve">                        0.6, (255,255,255), 2)</w:t>
                            </w:r>
                          </w:p>
                          <w:p>
                            <w:pPr>
                              <w:pStyle w:val="19"/>
                              <w:overflowPunct w:val="0"/>
                              <w:rPr>
                                <w:color w:val="000000"/>
                              </w:rPr>
                            </w:pPr>
                          </w:p>
                          <w:p>
                            <w:pPr>
                              <w:pStyle w:val="19"/>
                              <w:overflowPunct w:val="0"/>
                              <w:rPr>
                                <w:color w:val="000000"/>
                              </w:rPr>
                            </w:pPr>
                            <w:r>
                              <w:rPr>
                                <w:color w:val="000000"/>
                                <w:sz w:val="32"/>
                                <w:szCs w:val="44"/>
                              </w:rPr>
                              <w:t xml:space="preserve">        out.write(frame)</w:t>
                            </w:r>
                          </w:p>
                          <w:p>
                            <w:pPr>
                              <w:pStyle w:val="19"/>
                              <w:overflowPunct w:val="0"/>
                              <w:rPr>
                                <w:color w:val="000000"/>
                              </w:rPr>
                            </w:pPr>
                            <w:r>
                              <w:rPr>
                                <w:color w:val="000000"/>
                                <w:sz w:val="32"/>
                                <w:szCs w:val="44"/>
                              </w:rPr>
                              <w:t xml:space="preserve">        </w:t>
                            </w:r>
                          </w:p>
                          <w:p>
                            <w:pPr>
                              <w:pStyle w:val="19"/>
                              <w:overflowPunct w:val="0"/>
                              <w:rPr>
                                <w:color w:val="000000"/>
                              </w:rPr>
                            </w:pPr>
                          </w:p>
                          <w:p>
                            <w:pPr>
                              <w:pStyle w:val="19"/>
                              <w:overflowPunct w:val="0"/>
                              <w:rPr>
                                <w:color w:val="000000"/>
                              </w:rPr>
                            </w:pPr>
                            <w:r>
                              <w:rPr>
                                <w:color w:val="000000"/>
                                <w:sz w:val="32"/>
                                <w:szCs w:val="44"/>
                              </w:rPr>
                              <w:t xml:space="preserve">        cv2.imshow("esc. to stop", frame)</w:t>
                            </w:r>
                          </w:p>
                          <w:p>
                            <w:pPr>
                              <w:pStyle w:val="19"/>
                              <w:overflowPunct w:val="0"/>
                              <w:rPr>
                                <w:color w:val="000000"/>
                              </w:rPr>
                            </w:pPr>
                          </w:p>
                          <w:p>
                            <w:pPr>
                              <w:pStyle w:val="19"/>
                              <w:overflowPunct w:val="0"/>
                              <w:rPr>
                                <w:color w:val="000000"/>
                              </w:rPr>
                            </w:pPr>
                            <w:r>
                              <w:rPr>
                                <w:color w:val="000000"/>
                                <w:sz w:val="32"/>
                                <w:szCs w:val="44"/>
                              </w:rPr>
                              <w:t xml:space="preserve">        if cv2.waitKey(1) == 27:</w:t>
                            </w:r>
                          </w:p>
                          <w:p>
                            <w:pPr>
                              <w:pStyle w:val="19"/>
                              <w:overflowPunct w:val="0"/>
                              <w:rPr>
                                <w:color w:val="000000"/>
                              </w:rPr>
                            </w:pPr>
                            <w:r>
                              <w:rPr>
                                <w:color w:val="000000"/>
                                <w:sz w:val="32"/>
                                <w:szCs w:val="44"/>
                              </w:rPr>
                              <w:t xml:space="preserve">            cap.release()</w:t>
                            </w:r>
                          </w:p>
                          <w:p>
                            <w:pPr>
                              <w:pStyle w:val="19"/>
                              <w:overflowPunct w:val="0"/>
                              <w:rPr>
                                <w:color w:val="000000"/>
                              </w:rPr>
                            </w:pPr>
                            <w:r>
                              <w:rPr>
                                <w:color w:val="000000"/>
                                <w:sz w:val="32"/>
                                <w:szCs w:val="44"/>
                              </w:rPr>
                              <w:t xml:space="preserve">            cv2.destroyAllWindows()</w:t>
                            </w:r>
                          </w:p>
                          <w:p>
                            <w:pPr>
                              <w:pStyle w:val="19"/>
                              <w:overflowPunct w:val="0"/>
                              <w:rPr>
                                <w:color w:val="000000"/>
                              </w:rPr>
                            </w:pPr>
                            <w:r>
                              <w:rPr>
                                <w:color w:val="000000"/>
                                <w:sz w:val="32"/>
                                <w:szCs w:val="44"/>
                              </w:rPr>
                              <w:t xml:space="preserve">            break </w:t>
                            </w:r>
                          </w:p>
                          <w:p>
                            <w:pPr>
                              <w:pStyle w:val="19"/>
                              <w:overflowPunct w:val="0"/>
                              <w:rPr>
                                <w:color w:val="000000"/>
                              </w:rPr>
                            </w:pPr>
                          </w:p>
                        </w:txbxContent>
                      </wps:txbx>
                      <wps:bodyPr lIns="0" tIns="0" rIns="0" bIns="0">
                        <a:spAutoFit/>
                      </wps:bodyPr>
                    </wps:wsp>
                  </a:graphicData>
                </a:graphic>
              </wp:anchor>
            </w:drawing>
          </mc:Choice>
          <mc:Fallback>
            <w:pict>
              <v:rect id="Shape14" o:spid="_x0000_s1026" o:spt="1" style="position:absolute;left:0pt;margin-left:4.55pt;margin-top:36.1pt;height:455.35pt;width:466.15pt;z-index:251659264;mso-width-relative:page;mso-height-relative:page;" fillcolor="#EEEEEE" filled="t" stroked="f" coordsize="21600,21600" o:gfxdata="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Df8ed1wAAAAgBAAAPAAAAAAAAAAEAIAAAACIAAABkcnMvZG93bnJldi54bWxQ&#10;SwECFAAUAAAACACHTuJAiRkqRL8BAACdAwAADgAAAAAAAAABACAAAAAmAQAAZHJzL2Uyb0RvYy54&#10;bWxQSwUGAAAAAAYABgBZAQAAVwUAAAAA&#10;">
                <v:fill on="t" focussize="0,0"/>
                <v:stroke on="f"/>
                <v:imagedata o:title=""/>
                <o:lock v:ext="edit" aspectratio="f"/>
                <v:textbox inset="0mm,0mm,0mm,0mm" style="mso-fit-shape-to-text:t;">
                  <w:txbxContent>
                    <w:p>
                      <w:pPr>
                        <w:pStyle w:val="19"/>
                        <w:overflowPunct w:val="0"/>
                        <w:rPr>
                          <w:color w:val="000000"/>
                        </w:rPr>
                      </w:pPr>
                      <w:r>
                        <w:rPr>
                          <w:color w:val="000000"/>
                          <w:sz w:val="32"/>
                          <w:szCs w:val="44"/>
                        </w:rPr>
                        <w:t>import cv2</w:t>
                      </w:r>
                    </w:p>
                    <w:p>
                      <w:pPr>
                        <w:pStyle w:val="19"/>
                        <w:overflowPunct w:val="0"/>
                        <w:rPr>
                          <w:color w:val="000000"/>
                        </w:rPr>
                      </w:pPr>
                      <w:r>
                        <w:rPr>
                          <w:color w:val="000000"/>
                          <w:sz w:val="32"/>
                          <w:szCs w:val="44"/>
                        </w:rPr>
                        <w:t>from datetime import datetime</w:t>
                      </w:r>
                    </w:p>
                    <w:p>
                      <w:pPr>
                        <w:pStyle w:val="19"/>
                        <w:overflowPunct w:val="0"/>
                        <w:rPr>
                          <w:color w:val="000000"/>
                        </w:rPr>
                      </w:pPr>
                    </w:p>
                    <w:p>
                      <w:pPr>
                        <w:pStyle w:val="19"/>
                        <w:overflowPunct w:val="0"/>
                        <w:rPr>
                          <w:color w:val="000000"/>
                        </w:rPr>
                      </w:pPr>
                      <w:r>
                        <w:rPr>
                          <w:color w:val="000000"/>
                          <w:sz w:val="32"/>
                          <w:szCs w:val="44"/>
                        </w:rPr>
                        <w:t>def record():</w:t>
                      </w:r>
                    </w:p>
                    <w:p>
                      <w:pPr>
                        <w:pStyle w:val="19"/>
                        <w:overflowPunct w:val="0"/>
                        <w:rPr>
                          <w:color w:val="000000"/>
                        </w:rPr>
                      </w:pPr>
                      <w:r>
                        <w:rPr>
                          <w:color w:val="000000"/>
                          <w:sz w:val="32"/>
                          <w:szCs w:val="44"/>
                        </w:rPr>
                        <w:t xml:space="preserve">    cap = cv2.VideoCapture(0)</w:t>
                      </w:r>
                    </w:p>
                    <w:p>
                      <w:pPr>
                        <w:pStyle w:val="19"/>
                        <w:overflowPunct w:val="0"/>
                        <w:rPr>
                          <w:color w:val="000000"/>
                        </w:rPr>
                      </w:pPr>
                    </w:p>
                    <w:p>
                      <w:pPr>
                        <w:pStyle w:val="19"/>
                        <w:overflowPunct w:val="0"/>
                        <w:rPr>
                          <w:color w:val="000000"/>
                        </w:rPr>
                      </w:pPr>
                      <w:r>
                        <w:rPr>
                          <w:color w:val="000000"/>
                          <w:sz w:val="32"/>
                          <w:szCs w:val="44"/>
                        </w:rPr>
                        <w:t xml:space="preserve">    fourcc = cv2.VideoWriter_fourcc(*'XVID')</w:t>
                      </w:r>
                    </w:p>
                    <w:p>
                      <w:pPr>
                        <w:pStyle w:val="19"/>
                        <w:overflowPunct w:val="0"/>
                        <w:rPr>
                          <w:color w:val="000000"/>
                        </w:rPr>
                      </w:pPr>
                      <w:r>
                        <w:rPr>
                          <w:color w:val="000000"/>
                          <w:sz w:val="32"/>
                          <w:szCs w:val="44"/>
                        </w:rPr>
                        <w:t xml:space="preserve">    out = cv2.VideoWriter(f'recordings/{datetime.now().strftime("%H-%M-%S")}.avi', fourcc,20.0,(640,480))</w:t>
                      </w:r>
                    </w:p>
                    <w:p>
                      <w:pPr>
                        <w:pStyle w:val="19"/>
                        <w:overflowPunct w:val="0"/>
                        <w:rPr>
                          <w:color w:val="000000"/>
                        </w:rPr>
                      </w:pPr>
                    </w:p>
                    <w:p>
                      <w:pPr>
                        <w:pStyle w:val="19"/>
                        <w:overflowPunct w:val="0"/>
                        <w:rPr>
                          <w:color w:val="000000"/>
                        </w:rPr>
                      </w:pPr>
                      <w:r>
                        <w:rPr>
                          <w:color w:val="000000"/>
                          <w:sz w:val="32"/>
                          <w:szCs w:val="44"/>
                        </w:rPr>
                        <w:t xml:space="preserve">    while True:</w:t>
                      </w:r>
                    </w:p>
                    <w:p>
                      <w:pPr>
                        <w:pStyle w:val="19"/>
                        <w:overflowPunct w:val="0"/>
                        <w:rPr>
                          <w:color w:val="000000"/>
                        </w:rPr>
                      </w:pPr>
                      <w:r>
                        <w:rPr>
                          <w:color w:val="000000"/>
                          <w:sz w:val="32"/>
                          <w:szCs w:val="44"/>
                        </w:rPr>
                        <w:t xml:space="preserve">        _, frame = cap.read()</w:t>
                      </w:r>
                    </w:p>
                    <w:p>
                      <w:pPr>
                        <w:pStyle w:val="19"/>
                        <w:overflowPunct w:val="0"/>
                        <w:rPr>
                          <w:color w:val="000000"/>
                        </w:rPr>
                      </w:pPr>
                    </w:p>
                    <w:p>
                      <w:pPr>
                        <w:pStyle w:val="19"/>
                        <w:overflowPunct w:val="0"/>
                        <w:rPr>
                          <w:color w:val="000000"/>
                        </w:rPr>
                      </w:pPr>
                      <w:r>
                        <w:rPr>
                          <w:color w:val="000000"/>
                          <w:sz w:val="32"/>
                          <w:szCs w:val="44"/>
                        </w:rPr>
                        <w:t xml:space="preserve">        cv2.putText(frame, f'{datetime.now().strftime("%D-%H-%M-%S")}', (50,50), cv2.FONT_HERSHEY_COMPLEX,</w:t>
                      </w:r>
                    </w:p>
                    <w:p>
                      <w:pPr>
                        <w:pStyle w:val="19"/>
                        <w:overflowPunct w:val="0"/>
                        <w:rPr>
                          <w:color w:val="000000"/>
                        </w:rPr>
                      </w:pPr>
                      <w:r>
                        <w:rPr>
                          <w:color w:val="000000"/>
                          <w:sz w:val="32"/>
                          <w:szCs w:val="44"/>
                        </w:rPr>
                        <w:t xml:space="preserve">                        0.6, (255,255,255), 2)</w:t>
                      </w:r>
                    </w:p>
                    <w:p>
                      <w:pPr>
                        <w:pStyle w:val="19"/>
                        <w:overflowPunct w:val="0"/>
                        <w:rPr>
                          <w:color w:val="000000"/>
                        </w:rPr>
                      </w:pPr>
                    </w:p>
                    <w:p>
                      <w:pPr>
                        <w:pStyle w:val="19"/>
                        <w:overflowPunct w:val="0"/>
                        <w:rPr>
                          <w:color w:val="000000"/>
                        </w:rPr>
                      </w:pPr>
                      <w:r>
                        <w:rPr>
                          <w:color w:val="000000"/>
                          <w:sz w:val="32"/>
                          <w:szCs w:val="44"/>
                        </w:rPr>
                        <w:t xml:space="preserve">        out.write(frame)</w:t>
                      </w:r>
                    </w:p>
                    <w:p>
                      <w:pPr>
                        <w:pStyle w:val="19"/>
                        <w:overflowPunct w:val="0"/>
                        <w:rPr>
                          <w:color w:val="000000"/>
                        </w:rPr>
                      </w:pPr>
                      <w:r>
                        <w:rPr>
                          <w:color w:val="000000"/>
                          <w:sz w:val="32"/>
                          <w:szCs w:val="44"/>
                        </w:rPr>
                        <w:t xml:space="preserve">        </w:t>
                      </w:r>
                    </w:p>
                    <w:p>
                      <w:pPr>
                        <w:pStyle w:val="19"/>
                        <w:overflowPunct w:val="0"/>
                        <w:rPr>
                          <w:color w:val="000000"/>
                        </w:rPr>
                      </w:pPr>
                    </w:p>
                    <w:p>
                      <w:pPr>
                        <w:pStyle w:val="19"/>
                        <w:overflowPunct w:val="0"/>
                        <w:rPr>
                          <w:color w:val="000000"/>
                        </w:rPr>
                      </w:pPr>
                      <w:r>
                        <w:rPr>
                          <w:color w:val="000000"/>
                          <w:sz w:val="32"/>
                          <w:szCs w:val="44"/>
                        </w:rPr>
                        <w:t xml:space="preserve">        cv2.imshow("esc. to stop", frame)</w:t>
                      </w:r>
                    </w:p>
                    <w:p>
                      <w:pPr>
                        <w:pStyle w:val="19"/>
                        <w:overflowPunct w:val="0"/>
                        <w:rPr>
                          <w:color w:val="000000"/>
                        </w:rPr>
                      </w:pPr>
                    </w:p>
                    <w:p>
                      <w:pPr>
                        <w:pStyle w:val="19"/>
                        <w:overflowPunct w:val="0"/>
                        <w:rPr>
                          <w:color w:val="000000"/>
                        </w:rPr>
                      </w:pPr>
                      <w:r>
                        <w:rPr>
                          <w:color w:val="000000"/>
                          <w:sz w:val="32"/>
                          <w:szCs w:val="44"/>
                        </w:rPr>
                        <w:t xml:space="preserve">        if cv2.waitKey(1) == 27:</w:t>
                      </w:r>
                    </w:p>
                    <w:p>
                      <w:pPr>
                        <w:pStyle w:val="19"/>
                        <w:overflowPunct w:val="0"/>
                        <w:rPr>
                          <w:color w:val="000000"/>
                        </w:rPr>
                      </w:pPr>
                      <w:r>
                        <w:rPr>
                          <w:color w:val="000000"/>
                          <w:sz w:val="32"/>
                          <w:szCs w:val="44"/>
                        </w:rPr>
                        <w:t xml:space="preserve">            cap.release()</w:t>
                      </w:r>
                    </w:p>
                    <w:p>
                      <w:pPr>
                        <w:pStyle w:val="19"/>
                        <w:overflowPunct w:val="0"/>
                        <w:rPr>
                          <w:color w:val="000000"/>
                        </w:rPr>
                      </w:pPr>
                      <w:r>
                        <w:rPr>
                          <w:color w:val="000000"/>
                          <w:sz w:val="32"/>
                          <w:szCs w:val="44"/>
                        </w:rPr>
                        <w:t xml:space="preserve">            cv2.destroyAllWindows()</w:t>
                      </w:r>
                    </w:p>
                    <w:p>
                      <w:pPr>
                        <w:pStyle w:val="19"/>
                        <w:overflowPunct w:val="0"/>
                        <w:rPr>
                          <w:color w:val="000000"/>
                        </w:rPr>
                      </w:pPr>
                      <w:r>
                        <w:rPr>
                          <w:color w:val="000000"/>
                          <w:sz w:val="32"/>
                          <w:szCs w:val="44"/>
                        </w:rPr>
                        <w:t xml:space="preserve">            break </w:t>
                      </w:r>
                    </w:p>
                    <w:p>
                      <w:pPr>
                        <w:pStyle w:val="19"/>
                        <w:overflowPunct w:val="0"/>
                        <w:rPr>
                          <w:color w:val="000000"/>
                        </w:rPr>
                      </w:pPr>
                    </w:p>
                  </w:txbxContent>
                </v:textbox>
              </v:rect>
            </w:pict>
          </mc:Fallback>
        </mc:AlternateContent>
      </w:r>
      <w:r>
        <w:rPr>
          <w:rFonts w:ascii="FreeSerif" w:hAnsi="FreeSerif"/>
          <w:b w:val="0"/>
          <w:bCs w:val="0"/>
          <w:sz w:val="36"/>
          <w:szCs w:val="24"/>
        </w:rPr>
        <w:t>At-last this is most required feature which is recording.</w:t>
      </w:r>
      <w:r>
        <w:br w:type="page"/>
      </w:r>
    </w:p>
    <w:p>
      <w:pPr>
        <w:bidi w:val="0"/>
        <w:jc w:val="center"/>
        <w:rPr>
          <w:b/>
          <w:bCs/>
          <w:sz w:val="72"/>
          <w:szCs w:val="24"/>
        </w:rPr>
      </w:pPr>
      <w:r>
        <w:rPr>
          <w:b/>
          <w:bCs/>
          <w:sz w:val="72"/>
          <w:szCs w:val="24"/>
        </w:rPr>
        <w:t>Chapter III</w:t>
      </w:r>
    </w:p>
    <w:p>
      <w:pPr>
        <w:bidi w:val="0"/>
        <w:jc w:val="center"/>
        <w:rPr>
          <w:b/>
          <w:bCs/>
          <w:sz w:val="72"/>
          <w:szCs w:val="24"/>
        </w:rPr>
      </w:pPr>
      <w:r>
        <w:rPr>
          <w:b/>
          <w:bCs/>
          <w:sz w:val="72"/>
          <w:szCs w:val="24"/>
        </w:rPr>
        <w:t>In Use</w:t>
      </w:r>
    </w:p>
    <w:p>
      <w:pPr>
        <w:bidi w:val="0"/>
        <w:jc w:val="center"/>
        <w:rPr>
          <w:b/>
          <w:bCs/>
          <w:sz w:val="72"/>
          <w:szCs w:val="24"/>
        </w:rPr>
      </w:pPr>
    </w:p>
    <w:p>
      <w:pPr>
        <w:bidi w:val="0"/>
        <w:jc w:val="left"/>
        <w:rPr>
          <w:b/>
          <w:bCs/>
          <w:sz w:val="56"/>
          <w:szCs w:val="24"/>
        </w:rPr>
      </w:pPr>
      <w:r>
        <w:rPr>
          <w:b/>
          <w:bCs/>
          <w:sz w:val="56"/>
          <w:szCs w:val="24"/>
        </w:rPr>
        <w:t># feature 1 - Monitor</w:t>
      </w:r>
    </w:p>
    <w:p>
      <w:pPr>
        <w:bidi w:val="0"/>
        <w:jc w:val="left"/>
        <w:rPr>
          <w:b w:val="0"/>
          <w:bCs w:val="0"/>
          <w:sz w:val="52"/>
          <w:szCs w:val="24"/>
        </w:rPr>
      </w:pPr>
      <w:r>
        <w:rPr>
          <w:b w:val="0"/>
          <w:bCs w:val="0"/>
          <w:sz w:val="52"/>
          <w:szCs w:val="24"/>
        </w:rPr>
        <w:t>Showing use of first feature or you can consider it as output from feature 1.</w:t>
      </w:r>
    </w:p>
    <w:p>
      <w:pPr>
        <w:bidi w:val="0"/>
        <w:jc w:val="left"/>
        <w:rPr>
          <w:b w:val="0"/>
          <w:bCs w:val="0"/>
          <w:sz w:val="52"/>
          <w:szCs w:val="24"/>
        </w:rPr>
      </w:pPr>
      <w:r>
        <w:rPr>
          <w:b w:val="0"/>
          <w:bCs w:val="0"/>
          <w:sz w:val="52"/>
          <w:szCs w:val="24"/>
        </w:rPr>
        <w:drawing>
          <wp:anchor distT="0" distB="0" distL="0" distR="0" simplePos="0" relativeHeight="251659264" behindDoc="0" locked="0" layoutInCell="1" allowOverlap="1">
            <wp:simplePos x="0" y="0"/>
            <wp:positionH relativeFrom="column">
              <wp:posOffset>11430</wp:posOffset>
            </wp:positionH>
            <wp:positionV relativeFrom="paragraph">
              <wp:posOffset>189230</wp:posOffset>
            </wp:positionV>
            <wp:extent cx="5709920" cy="2372995"/>
            <wp:effectExtent l="0" t="0" r="0" b="0"/>
            <wp:wrapSquare wrapText="largest"/>
            <wp:docPr id="4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pic:cNvPicPr>
                      <a:picLocks noChangeAspect="1" noChangeArrowheads="1"/>
                    </pic:cNvPicPr>
                  </pic:nvPicPr>
                  <pic:blipFill>
                    <a:blip r:embed="rId17"/>
                    <a:stretch>
                      <a:fillRect/>
                    </a:stretch>
                  </pic:blipFill>
                  <pic:spPr>
                    <a:xfrm>
                      <a:off x="0" y="0"/>
                      <a:ext cx="5709920" cy="2372995"/>
                    </a:xfrm>
                    <a:prstGeom prst="rect">
                      <a:avLst/>
                    </a:prstGeom>
                  </pic:spPr>
                </pic:pic>
              </a:graphicData>
            </a:graphic>
          </wp:anchor>
        </w:drawing>
      </w:r>
    </w:p>
    <w:p>
      <w:pPr>
        <w:bidi w:val="0"/>
        <w:jc w:val="left"/>
        <w:rPr>
          <w:b w:val="0"/>
          <w:bCs w:val="0"/>
          <w:sz w:val="52"/>
          <w:szCs w:val="24"/>
        </w:rPr>
      </w:pPr>
      <w:r>
        <w:rPr>
          <w:b w:val="0"/>
          <w:bCs w:val="0"/>
          <w:sz w:val="52"/>
          <w:szCs w:val="24"/>
        </w:rPr>
        <w:t>as you can see that it is detecting speaker is stolen which is true</w:t>
      </w:r>
    </w:p>
    <w:p>
      <w:pPr>
        <w:bidi w:val="0"/>
        <w:jc w:val="left"/>
        <w:rPr>
          <w:b w:val="0"/>
          <w:bCs w:val="0"/>
          <w:sz w:val="52"/>
          <w:szCs w:val="24"/>
        </w:rPr>
      </w:pPr>
    </w:p>
    <w:p>
      <w:pPr>
        <w:bidi w:val="0"/>
        <w:jc w:val="left"/>
        <w:rPr>
          <w:b/>
          <w:bCs/>
          <w:sz w:val="52"/>
          <w:szCs w:val="24"/>
        </w:rPr>
      </w:pPr>
    </w:p>
    <w:p>
      <w:pPr>
        <w:bidi w:val="0"/>
        <w:jc w:val="left"/>
        <w:rPr>
          <w:b/>
          <w:bCs/>
          <w:sz w:val="52"/>
          <w:szCs w:val="24"/>
        </w:rPr>
      </w:pPr>
    </w:p>
    <w:p>
      <w:pPr>
        <w:bidi w:val="0"/>
        <w:jc w:val="left"/>
        <w:rPr>
          <w:b w:val="0"/>
          <w:bCs w:val="0"/>
          <w:sz w:val="52"/>
          <w:szCs w:val="24"/>
        </w:rPr>
      </w:pPr>
    </w:p>
    <w:p>
      <w:pPr>
        <w:bidi w:val="0"/>
        <w:jc w:val="left"/>
        <w:rPr>
          <w:b w:val="0"/>
          <w:bCs w:val="0"/>
          <w:sz w:val="52"/>
          <w:szCs w:val="24"/>
        </w:rPr>
      </w:pPr>
    </w:p>
    <w:p>
      <w:pPr>
        <w:bidi w:val="0"/>
        <w:jc w:val="left"/>
        <w:rPr>
          <w:b/>
          <w:bCs/>
        </w:rPr>
      </w:pPr>
    </w:p>
    <w:p>
      <w:pPr>
        <w:bidi w:val="0"/>
        <w:jc w:val="left"/>
        <w:rPr>
          <w:b/>
          <w:bCs/>
        </w:rPr>
      </w:pPr>
    </w:p>
    <w:p>
      <w:pPr>
        <w:bidi w:val="0"/>
        <w:jc w:val="left"/>
        <w:rPr>
          <w:b/>
          <w:bCs/>
        </w:rPr>
      </w:pPr>
    </w:p>
    <w:p>
      <w:pPr>
        <w:bidi w:val="0"/>
        <w:jc w:val="left"/>
        <w:rPr>
          <w:b w:val="0"/>
          <w:bCs w:val="0"/>
          <w:sz w:val="56"/>
          <w:szCs w:val="24"/>
        </w:rPr>
      </w:pPr>
      <w:r>
        <w:rPr>
          <w:b/>
          <w:bCs/>
          <w:sz w:val="56"/>
          <w:szCs w:val="24"/>
        </w:rPr>
        <w:t>#feature 2 – Noise Detection</w:t>
      </w:r>
    </w:p>
    <w:p>
      <w:pPr>
        <w:bidi w:val="0"/>
        <w:jc w:val="left"/>
        <w:rPr>
          <w:b/>
          <w:bCs/>
        </w:rPr>
      </w:pPr>
    </w:p>
    <w:p>
      <w:pPr>
        <w:bidi w:val="0"/>
        <w:jc w:val="left"/>
        <w:rPr>
          <w:b w:val="0"/>
          <w:bCs w:val="0"/>
          <w:sz w:val="52"/>
          <w:szCs w:val="24"/>
        </w:rPr>
      </w:pPr>
      <w:r>
        <w:rPr>
          <w:b w:val="0"/>
          <w:bCs w:val="0"/>
          <w:sz w:val="52"/>
          <w:szCs w:val="24"/>
        </w:rPr>
        <w:t>This is working captured output for NO-Motion and Motion being detected by this application.</w:t>
      </w:r>
    </w:p>
    <w:p>
      <w:pPr>
        <w:bidi w:val="0"/>
        <w:jc w:val="left"/>
        <w:rPr>
          <w:b/>
          <w:bCs/>
        </w:rPr>
      </w:pPr>
      <w:r>
        <w:rPr>
          <w:b w:val="0"/>
          <w:bCs w:val="0"/>
          <w:sz w:val="52"/>
          <w:szCs w:val="24"/>
        </w:rPr>
        <w:drawing>
          <wp:anchor distT="0" distB="0" distL="0" distR="0" simplePos="0" relativeHeight="251659264" behindDoc="0" locked="0" layoutInCell="1" allowOverlap="1">
            <wp:simplePos x="0" y="0"/>
            <wp:positionH relativeFrom="column">
              <wp:posOffset>1235075</wp:posOffset>
            </wp:positionH>
            <wp:positionV relativeFrom="paragraph">
              <wp:posOffset>3912235</wp:posOffset>
            </wp:positionV>
            <wp:extent cx="3872230" cy="3455035"/>
            <wp:effectExtent l="0" t="0" r="0" b="0"/>
            <wp:wrapSquare wrapText="largest"/>
            <wp:docPr id="4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pic:cNvPicPr>
                      <a:picLocks noChangeAspect="1" noChangeArrowheads="1"/>
                    </pic:cNvPicPr>
                  </pic:nvPicPr>
                  <pic:blipFill>
                    <a:blip r:embed="rId18"/>
                    <a:stretch>
                      <a:fillRect/>
                    </a:stretch>
                  </pic:blipFill>
                  <pic:spPr>
                    <a:xfrm>
                      <a:off x="0" y="0"/>
                      <a:ext cx="3872230" cy="3455035"/>
                    </a:xfrm>
                    <a:prstGeom prst="rect">
                      <a:avLst/>
                    </a:prstGeom>
                  </pic:spPr>
                </pic:pic>
              </a:graphicData>
            </a:graphic>
          </wp:anchor>
        </w:drawing>
      </w:r>
      <w:r>
        <w:rPr>
          <w:b w:val="0"/>
          <w:bCs w:val="0"/>
          <w:sz w:val="52"/>
          <w:szCs w:val="24"/>
        </w:rPr>
        <w:drawing>
          <wp:anchor distT="0" distB="0" distL="0" distR="0" simplePos="0" relativeHeight="251659264" behindDoc="0" locked="0" layoutInCell="1" allowOverlap="1">
            <wp:simplePos x="0" y="0"/>
            <wp:positionH relativeFrom="column">
              <wp:posOffset>1249045</wp:posOffset>
            </wp:positionH>
            <wp:positionV relativeFrom="paragraph">
              <wp:posOffset>431800</wp:posOffset>
            </wp:positionV>
            <wp:extent cx="3846830" cy="3356610"/>
            <wp:effectExtent l="0" t="0" r="0" b="0"/>
            <wp:wrapSquare wrapText="largest"/>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pic:cNvPicPr>
                      <a:picLocks noChangeAspect="1" noChangeArrowheads="1"/>
                    </pic:cNvPicPr>
                  </pic:nvPicPr>
                  <pic:blipFill>
                    <a:blip r:embed="rId19"/>
                    <a:stretch>
                      <a:fillRect/>
                    </a:stretch>
                  </pic:blipFill>
                  <pic:spPr>
                    <a:xfrm>
                      <a:off x="0" y="0"/>
                      <a:ext cx="3846830" cy="3356610"/>
                    </a:xfrm>
                    <a:prstGeom prst="rect">
                      <a:avLst/>
                    </a:prstGeom>
                  </pic:spPr>
                </pic:pic>
              </a:graphicData>
            </a:graphic>
          </wp:anchor>
        </w:drawing>
      </w:r>
      <w:r>
        <w:br w:type="page"/>
      </w:r>
    </w:p>
    <w:p>
      <w:pPr>
        <w:bidi w:val="0"/>
        <w:jc w:val="left"/>
        <w:rPr>
          <w:b/>
          <w:bCs/>
          <w:sz w:val="56"/>
          <w:szCs w:val="24"/>
        </w:rPr>
      </w:pPr>
      <w:r>
        <w:rPr>
          <w:b/>
          <w:bCs/>
          <w:sz w:val="56"/>
          <w:szCs w:val="24"/>
        </w:rPr>
        <w:t># feature 3 – In out Detection</w:t>
      </w:r>
    </w:p>
    <w:p>
      <w:pPr>
        <w:bidi w:val="0"/>
        <w:jc w:val="left"/>
        <w:rPr>
          <w:b w:val="0"/>
          <w:bCs w:val="0"/>
          <w:sz w:val="52"/>
          <w:szCs w:val="24"/>
        </w:rPr>
      </w:pPr>
      <w:r>
        <w:drawing>
          <wp:anchor distT="0" distB="0" distL="0" distR="0" simplePos="0" relativeHeight="251659264" behindDoc="0" locked="0" layoutInCell="1" allowOverlap="1">
            <wp:simplePos x="0" y="0"/>
            <wp:positionH relativeFrom="column">
              <wp:posOffset>12700</wp:posOffset>
            </wp:positionH>
            <wp:positionV relativeFrom="paragraph">
              <wp:posOffset>1771650</wp:posOffset>
            </wp:positionV>
            <wp:extent cx="6084570" cy="4405630"/>
            <wp:effectExtent l="0" t="0" r="0" b="0"/>
            <wp:wrapSquare wrapText="largest"/>
            <wp:docPr id="4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pic:cNvPicPr>
                      <a:picLocks noChangeAspect="1" noChangeArrowheads="1"/>
                    </pic:cNvPicPr>
                  </pic:nvPicPr>
                  <pic:blipFill>
                    <a:blip r:embed="rId20"/>
                    <a:stretch>
                      <a:fillRect/>
                    </a:stretch>
                  </pic:blipFill>
                  <pic:spPr>
                    <a:xfrm>
                      <a:off x="0" y="0"/>
                      <a:ext cx="6084570" cy="4405630"/>
                    </a:xfrm>
                    <a:prstGeom prst="rect">
                      <a:avLst/>
                    </a:prstGeom>
                  </pic:spPr>
                </pic:pic>
              </a:graphicData>
            </a:graphic>
          </wp:anchor>
        </w:drawing>
      </w:r>
      <w:r>
        <w:rPr>
          <w:b w:val="0"/>
          <w:bCs w:val="0"/>
          <w:sz w:val="52"/>
          <w:szCs w:val="24"/>
        </w:rPr>
        <w:t>It has detected me entering in the room and being detected as entered and saving the image locally.</w:t>
      </w:r>
      <w:r>
        <w:br w:type="page"/>
      </w:r>
    </w:p>
    <w:p>
      <w:pPr>
        <w:bidi w:val="0"/>
        <w:jc w:val="left"/>
        <w:rPr>
          <w:b/>
          <w:bCs/>
          <w:sz w:val="60"/>
          <w:szCs w:val="24"/>
        </w:rPr>
      </w:pPr>
      <w:r>
        <w:rPr>
          <w:b/>
          <w:bCs/>
          <w:sz w:val="60"/>
          <w:szCs w:val="24"/>
        </w:rPr>
        <w:t># feature 4 – Face Identification</w:t>
      </w:r>
    </w:p>
    <w:p>
      <w:pPr>
        <w:bidi w:val="0"/>
        <w:jc w:val="left"/>
        <w:rPr>
          <w:b w:val="0"/>
          <w:bCs w:val="0"/>
          <w:sz w:val="52"/>
          <w:szCs w:val="24"/>
        </w:rPr>
      </w:pPr>
      <w:r>
        <w:drawing>
          <wp:anchor distT="0" distB="0" distL="0" distR="0" simplePos="0" relativeHeight="251659264" behindDoc="0" locked="0" layoutInCell="1" allowOverlap="1">
            <wp:simplePos x="0" y="0"/>
            <wp:positionH relativeFrom="column">
              <wp:posOffset>-127000</wp:posOffset>
            </wp:positionH>
            <wp:positionV relativeFrom="paragraph">
              <wp:posOffset>1984375</wp:posOffset>
            </wp:positionV>
            <wp:extent cx="6076950" cy="5267325"/>
            <wp:effectExtent l="0" t="0" r="0" b="0"/>
            <wp:wrapSquare wrapText="largest"/>
            <wp:docPr id="4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pic:cNvPicPr>
                      <a:picLocks noChangeAspect="1" noChangeArrowheads="1"/>
                    </pic:cNvPicPr>
                  </pic:nvPicPr>
                  <pic:blipFill>
                    <a:blip r:embed="rId21"/>
                    <a:stretch>
                      <a:fillRect/>
                    </a:stretch>
                  </pic:blipFill>
                  <pic:spPr>
                    <a:xfrm>
                      <a:off x="0" y="0"/>
                      <a:ext cx="6076950" cy="5267325"/>
                    </a:xfrm>
                    <a:prstGeom prst="rect">
                      <a:avLst/>
                    </a:prstGeom>
                  </pic:spPr>
                </pic:pic>
              </a:graphicData>
            </a:graphic>
          </wp:anchor>
        </w:drawing>
      </w:r>
      <w:r>
        <w:rPr>
          <w:b w:val="0"/>
          <w:bCs w:val="0"/>
          <w:sz w:val="52"/>
          <w:szCs w:val="24"/>
        </w:rPr>
        <w:t>Since I have trained my model for sidhu and it is predicting sidhu correctly.</w:t>
      </w:r>
    </w:p>
    <w:p>
      <w:pPr>
        <w:bidi w:val="0"/>
        <w:jc w:val="left"/>
        <w:rPr>
          <w:b w:val="0"/>
          <w:bCs w:val="0"/>
          <w:sz w:val="52"/>
          <w:szCs w:val="24"/>
        </w:rPr>
      </w:pPr>
      <w:r>
        <w:rPr>
          <w:b w:val="0"/>
          <w:bCs w:val="0"/>
          <w:sz w:val="52"/>
          <w:szCs w:val="24"/>
        </w:rPr>
        <w:t>Now its not always predict right sometime it makes bad predictions also.</w:t>
      </w:r>
      <w:r>
        <w:br w:type="page"/>
      </w:r>
    </w:p>
    <w:p>
      <w:pPr>
        <w:bidi w:val="0"/>
        <w:jc w:val="center"/>
        <w:rPr>
          <w:rFonts w:ascii="FreeSerif" w:hAnsi="FreeSerif"/>
          <w:b/>
          <w:bCs/>
          <w:sz w:val="52"/>
          <w:szCs w:val="24"/>
        </w:rPr>
      </w:pPr>
      <w:r>
        <w:rPr>
          <w:rFonts w:ascii="FreeSerif" w:hAnsi="FreeSerif"/>
          <w:b/>
          <w:bCs/>
          <w:sz w:val="52"/>
          <w:szCs w:val="24"/>
        </w:rPr>
        <w:t>Refrences</w:t>
      </w:r>
    </w:p>
    <w:p>
      <w:pPr>
        <w:bidi w:val="0"/>
        <w:jc w:val="center"/>
        <w:rPr>
          <w:rFonts w:ascii="FreeSerif" w:hAnsi="FreeSerif"/>
          <w:b/>
          <w:bCs/>
          <w:sz w:val="52"/>
          <w:szCs w:val="24"/>
        </w:rPr>
      </w:pPr>
    </w:p>
    <w:p>
      <w:pPr>
        <w:bidi w:val="0"/>
        <w:jc w:val="left"/>
        <w:rPr>
          <w:sz w:val="44"/>
          <w:szCs w:val="24"/>
        </w:rPr>
      </w:pPr>
      <w:r>
        <w:rPr>
          <w:sz w:val="44"/>
          <w:szCs w:val="24"/>
        </w:rPr>
        <w:t>For making this project we have used so many websites and papers and youtube tutorials all are below specified.</w:t>
      </w:r>
    </w:p>
    <w:p>
      <w:pPr>
        <w:bidi w:val="0"/>
        <w:jc w:val="left"/>
        <w:rPr>
          <w:sz w:val="44"/>
          <w:szCs w:val="24"/>
        </w:rPr>
      </w:pPr>
    </w:p>
    <w:p>
      <w:pPr>
        <w:numPr>
          <w:ilvl w:val="0"/>
          <w:numId w:val="13"/>
        </w:numPr>
        <w:bidi w:val="0"/>
        <w:jc w:val="left"/>
      </w:pPr>
      <w:r>
        <w:fldChar w:fldCharType="begin"/>
      </w:r>
      <w:r>
        <w:instrText xml:space="preserve"> HYPERLINK "https://www.geeksforgeeks.org/software-engineering-classical-waterfall-model/" \h </w:instrText>
      </w:r>
      <w:r>
        <w:fldChar w:fldCharType="separate"/>
      </w:r>
      <w:r>
        <w:rPr>
          <w:rStyle w:val="12"/>
          <w:sz w:val="44"/>
          <w:szCs w:val="24"/>
        </w:rPr>
        <w:t>waterfall model geeksforgeeks</w:t>
      </w:r>
      <w:r>
        <w:rPr>
          <w:rStyle w:val="12"/>
          <w:sz w:val="44"/>
          <w:szCs w:val="24"/>
        </w:rPr>
        <w:fldChar w:fldCharType="end"/>
      </w:r>
    </w:p>
    <w:p>
      <w:pPr>
        <w:numPr>
          <w:ilvl w:val="0"/>
          <w:numId w:val="13"/>
        </w:numPr>
        <w:bidi w:val="0"/>
        <w:jc w:val="left"/>
      </w:pPr>
      <w:r>
        <w:fldChar w:fldCharType="begin"/>
      </w:r>
      <w:r>
        <w:instrText xml:space="preserve"> HYPERLINK "https://medium.com/srm-mic/all-about-structural-similarity-index-ssim-theory-code-in-pytorch-6551b455541e" \h </w:instrText>
      </w:r>
      <w:r>
        <w:fldChar w:fldCharType="separate"/>
      </w:r>
      <w:r>
        <w:rPr>
          <w:rStyle w:val="12"/>
          <w:sz w:val="44"/>
          <w:szCs w:val="24"/>
        </w:rPr>
        <w:t>Structural Similarity from medium</w:t>
      </w:r>
      <w:r>
        <w:rPr>
          <w:rStyle w:val="12"/>
          <w:sz w:val="44"/>
          <w:szCs w:val="24"/>
        </w:rPr>
        <w:fldChar w:fldCharType="end"/>
      </w:r>
    </w:p>
    <w:p>
      <w:pPr>
        <w:numPr>
          <w:ilvl w:val="0"/>
          <w:numId w:val="13"/>
        </w:numPr>
        <w:bidi w:val="0"/>
        <w:jc w:val="left"/>
      </w:pPr>
      <w:r>
        <w:fldChar w:fldCharType="begin"/>
      </w:r>
      <w:r>
        <w:instrText xml:space="preserve"> HYPERLINK "https://medium.com/geeky-bawa/face-identification-using-haar-cascade-classifier-af3468a44814" \h </w:instrText>
      </w:r>
      <w:r>
        <w:fldChar w:fldCharType="separate"/>
      </w:r>
      <w:r>
        <w:rPr>
          <w:rStyle w:val="12"/>
          <w:sz w:val="44"/>
          <w:szCs w:val="24"/>
        </w:rPr>
        <w:t>face detection</w:t>
      </w:r>
      <w:r>
        <w:rPr>
          <w:rStyle w:val="12"/>
          <w:sz w:val="44"/>
          <w:szCs w:val="24"/>
        </w:rPr>
        <w:fldChar w:fldCharType="end"/>
      </w:r>
    </w:p>
    <w:p>
      <w:pPr>
        <w:numPr>
          <w:ilvl w:val="0"/>
          <w:numId w:val="13"/>
        </w:numPr>
        <w:bidi w:val="0"/>
        <w:jc w:val="left"/>
      </w:pPr>
      <w:r>
        <w:fldChar w:fldCharType="begin"/>
      </w:r>
      <w:r>
        <w:instrText xml:space="preserve"> HYPERLINK "https://towardsdatascience.com/face-recognition-how-lbph-works-90ec258c3d6b" \h </w:instrText>
      </w:r>
      <w:r>
        <w:fldChar w:fldCharType="separate"/>
      </w:r>
      <w:r>
        <w:rPr>
          <w:rStyle w:val="12"/>
          <w:sz w:val="44"/>
          <w:szCs w:val="24"/>
        </w:rPr>
        <w:t>LBPH algorithm</w:t>
      </w:r>
      <w:r>
        <w:rPr>
          <w:rStyle w:val="12"/>
          <w:sz w:val="44"/>
          <w:szCs w:val="24"/>
        </w:rPr>
        <w:fldChar w:fldCharType="end"/>
      </w:r>
    </w:p>
    <w:p>
      <w:pPr>
        <w:numPr>
          <w:ilvl w:val="0"/>
          <w:numId w:val="13"/>
        </w:numPr>
        <w:bidi w:val="0"/>
        <w:jc w:val="left"/>
      </w:pPr>
      <w:r>
        <w:fldChar w:fldCharType="begin"/>
      </w:r>
      <w:r>
        <w:instrText xml:space="preserve"> HYPERLINK "https://www.youtube.com/channel/UCx1_WfGX9D9rmsJNBM5qsMA" \h </w:instrText>
      </w:r>
      <w:r>
        <w:fldChar w:fldCharType="separate"/>
      </w:r>
      <w:r>
        <w:rPr>
          <w:rStyle w:val="12"/>
          <w:sz w:val="40"/>
          <w:szCs w:val="24"/>
        </w:rPr>
        <w:t>openCV</w:t>
      </w:r>
      <w:r>
        <w:rPr>
          <w:rStyle w:val="12"/>
          <w:sz w:val="40"/>
          <w:szCs w:val="24"/>
        </w:rPr>
        <w:fldChar w:fldCharType="end"/>
      </w:r>
    </w:p>
    <w:p>
      <w:pPr>
        <w:numPr>
          <w:ilvl w:val="0"/>
          <w:numId w:val="13"/>
        </w:numPr>
        <w:bidi w:val="0"/>
        <w:jc w:val="left"/>
      </w:pPr>
      <w:r>
        <w:fldChar w:fldCharType="begin"/>
      </w:r>
      <w:r>
        <w:instrText xml:space="preserve"> HYPERLINK "https://www.youtube.com/channel/UC4JX40jDee_tINbkjycV4Sg" \h </w:instrText>
      </w:r>
      <w:r>
        <w:fldChar w:fldCharType="separate"/>
      </w:r>
      <w:r>
        <w:rPr>
          <w:rStyle w:val="12"/>
          <w:sz w:val="40"/>
          <w:szCs w:val="24"/>
        </w:rPr>
        <w:t>tech with tim</w:t>
      </w:r>
      <w:r>
        <w:rPr>
          <w:rStyle w:val="12"/>
          <w:sz w:val="40"/>
          <w:szCs w:val="24"/>
        </w:rPr>
        <w:fldChar w:fldCharType="end"/>
      </w:r>
    </w:p>
    <w:p>
      <w:pPr>
        <w:bidi w:val="0"/>
        <w:jc w:val="left"/>
        <w:rPr>
          <w:sz w:val="40"/>
          <w:szCs w:val="24"/>
        </w:rPr>
      </w:pPr>
    </w:p>
    <w:p>
      <w:pPr>
        <w:bidi w:val="0"/>
        <w:jc w:val="left"/>
        <w:rPr>
          <w:sz w:val="40"/>
          <w:szCs w:val="24"/>
        </w:rPr>
      </w:pPr>
    </w:p>
    <w:p>
      <w:pPr>
        <w:bidi w:val="0"/>
        <w:jc w:val="left"/>
        <w:rPr>
          <w:sz w:val="40"/>
          <w:szCs w:val="24"/>
        </w:rPr>
      </w:pPr>
      <w:r>
        <w:rPr>
          <w:sz w:val="40"/>
          <w:szCs w:val="24"/>
        </w:rPr>
        <w:t xml:space="preserve">Also </w:t>
      </w:r>
      <w:r>
        <w:rPr>
          <w:rFonts w:hint="default"/>
          <w:sz w:val="40"/>
          <w:szCs w:val="24"/>
          <w:lang w:val="en-US"/>
        </w:rPr>
        <w:t>made</w:t>
      </w:r>
      <w:r>
        <w:rPr>
          <w:sz w:val="40"/>
          <w:szCs w:val="24"/>
        </w:rPr>
        <w:t xml:space="preserve"> use so many  youtube channels and google and stack overflow to solve </w:t>
      </w:r>
      <w:r>
        <w:rPr>
          <w:rFonts w:hint="default"/>
          <w:sz w:val="40"/>
          <w:szCs w:val="24"/>
          <w:lang w:val="en-US"/>
        </w:rPr>
        <w:t>the</w:t>
      </w:r>
      <w:r>
        <w:rPr>
          <w:sz w:val="40"/>
          <w:szCs w:val="24"/>
        </w:rPr>
        <w:t xml:space="preserve"> errors.</w:t>
      </w:r>
    </w:p>
    <w:p>
      <w:pPr>
        <w:bidi w:val="0"/>
        <w:jc w:val="left"/>
        <w:rPr>
          <w:sz w:val="40"/>
          <w:szCs w:val="24"/>
        </w:rPr>
      </w:pPr>
      <w:r>
        <w:rPr>
          <w:sz w:val="40"/>
          <w:szCs w:val="24"/>
        </w:rPr>
        <w:t xml:space="preserve">Also </w:t>
      </w:r>
      <w:r>
        <w:rPr>
          <w:rFonts w:hint="default"/>
          <w:sz w:val="40"/>
          <w:szCs w:val="24"/>
          <w:lang w:val="en-US"/>
        </w:rPr>
        <w:t>made</w:t>
      </w:r>
      <w:r>
        <w:rPr>
          <w:sz w:val="40"/>
          <w:szCs w:val="24"/>
        </w:rPr>
        <w:t xml:space="preserve"> use</w:t>
      </w:r>
      <w:r>
        <w:rPr>
          <w:rFonts w:hint="default"/>
          <w:sz w:val="40"/>
          <w:szCs w:val="24"/>
          <w:lang w:val="en-US"/>
        </w:rPr>
        <w:t xml:space="preserve"> of </w:t>
      </w:r>
      <w:r>
        <w:rPr>
          <w:sz w:val="40"/>
          <w:szCs w:val="24"/>
        </w:rPr>
        <w:t xml:space="preserve"> Official python documentations to know basics about python.</w:t>
      </w:r>
      <w:r>
        <w:br w:type="page"/>
      </w:r>
    </w:p>
    <w:p>
      <w:pPr>
        <w:bidi w:val="0"/>
        <w:jc w:val="center"/>
        <w:rPr>
          <w:rFonts w:ascii="FreeSerif" w:hAnsi="FreeSerif"/>
          <w:b/>
          <w:bCs/>
          <w:sz w:val="56"/>
          <w:szCs w:val="24"/>
        </w:rPr>
      </w:pPr>
      <w:r>
        <w:rPr>
          <w:rFonts w:ascii="FreeSerif" w:hAnsi="FreeSerif"/>
          <w:b/>
          <w:bCs/>
          <w:sz w:val="56"/>
          <w:szCs w:val="24"/>
        </w:rPr>
        <w:t>Future Scopes</w:t>
      </w:r>
    </w:p>
    <w:p>
      <w:pPr>
        <w:bidi w:val="0"/>
        <w:jc w:val="center"/>
        <w:rPr>
          <w:rFonts w:ascii="FreeSerif" w:hAnsi="FreeSerif"/>
          <w:b/>
          <w:bCs/>
          <w:sz w:val="56"/>
          <w:szCs w:val="24"/>
        </w:rPr>
      </w:pPr>
    </w:p>
    <w:p>
      <w:pPr>
        <w:bidi w:val="0"/>
        <w:jc w:val="left"/>
        <w:rPr>
          <w:sz w:val="40"/>
          <w:szCs w:val="24"/>
        </w:rPr>
      </w:pPr>
      <w:r>
        <w:rPr>
          <w:sz w:val="40"/>
          <w:szCs w:val="24"/>
        </w:rPr>
        <w:t>Based On the technology improvements such being having the capability of small size but high processing power this project can be broadly used. Below are some future workout on this project.</w:t>
      </w:r>
    </w:p>
    <w:p>
      <w:pPr>
        <w:bidi w:val="0"/>
        <w:jc w:val="left"/>
        <w:rPr>
          <w:sz w:val="40"/>
          <w:szCs w:val="24"/>
        </w:rPr>
      </w:pPr>
    </w:p>
    <w:p>
      <w:pPr>
        <w:numPr>
          <w:ilvl w:val="0"/>
          <w:numId w:val="14"/>
        </w:numPr>
        <w:bidi w:val="0"/>
        <w:jc w:val="left"/>
        <w:rPr>
          <w:sz w:val="40"/>
          <w:szCs w:val="24"/>
        </w:rPr>
      </w:pPr>
      <w:r>
        <w:rPr>
          <w:sz w:val="40"/>
          <w:szCs w:val="24"/>
        </w:rPr>
        <w:t xml:space="preserve">Creating Portable </w:t>
      </w:r>
      <w:r>
        <w:rPr>
          <w:rFonts w:hint="default"/>
          <w:sz w:val="40"/>
          <w:szCs w:val="24"/>
          <w:lang w:val="en-US"/>
        </w:rPr>
        <w:t xml:space="preserve">Cypercam(Adding </w:t>
      </w:r>
      <w:bookmarkStart w:id="16" w:name="_GoBack"/>
      <w:bookmarkEnd w:id="16"/>
      <w:r>
        <w:rPr>
          <w:rFonts w:hint="default"/>
          <w:sz w:val="40"/>
          <w:szCs w:val="24"/>
          <w:lang w:val="en-US"/>
        </w:rPr>
        <w:t>smart features).</w:t>
      </w:r>
    </w:p>
    <w:p>
      <w:pPr>
        <w:numPr>
          <w:ilvl w:val="0"/>
          <w:numId w:val="14"/>
        </w:numPr>
        <w:bidi w:val="0"/>
        <w:jc w:val="left"/>
        <w:rPr>
          <w:sz w:val="40"/>
          <w:szCs w:val="24"/>
        </w:rPr>
      </w:pPr>
      <w:r>
        <w:rPr>
          <w:sz w:val="40"/>
          <w:szCs w:val="24"/>
        </w:rPr>
        <w:t>Adding in-built night vision capability.</w:t>
      </w:r>
    </w:p>
    <w:p>
      <w:pPr>
        <w:numPr>
          <w:ilvl w:val="0"/>
          <w:numId w:val="14"/>
        </w:numPr>
        <w:bidi w:val="0"/>
        <w:jc w:val="left"/>
        <w:rPr>
          <w:sz w:val="40"/>
          <w:szCs w:val="24"/>
        </w:rPr>
      </w:pPr>
      <w:r>
        <w:rPr>
          <w:sz w:val="40"/>
          <w:szCs w:val="24"/>
        </w:rPr>
        <w:t>Adding deep learning if having high power device.</w:t>
      </w:r>
    </w:p>
    <w:p>
      <w:pPr>
        <w:numPr>
          <w:ilvl w:val="0"/>
          <w:numId w:val="14"/>
        </w:numPr>
        <w:bidi w:val="0"/>
        <w:jc w:val="left"/>
        <w:rPr>
          <w:sz w:val="40"/>
          <w:szCs w:val="24"/>
        </w:rPr>
      </w:pPr>
      <w:r>
        <w:rPr>
          <w:sz w:val="40"/>
          <w:szCs w:val="24"/>
        </w:rPr>
        <w:t>More feature such as</w:t>
      </w:r>
    </w:p>
    <w:p>
      <w:pPr>
        <w:numPr>
          <w:ilvl w:val="1"/>
          <w:numId w:val="14"/>
        </w:numPr>
        <w:bidi w:val="0"/>
        <w:jc w:val="left"/>
        <w:rPr>
          <w:sz w:val="40"/>
          <w:szCs w:val="24"/>
        </w:rPr>
      </w:pPr>
      <w:r>
        <w:rPr>
          <w:sz w:val="40"/>
          <w:szCs w:val="24"/>
        </w:rPr>
        <w:t>Deadly weapon detection</w:t>
      </w:r>
    </w:p>
    <w:p>
      <w:pPr>
        <w:numPr>
          <w:ilvl w:val="1"/>
          <w:numId w:val="14"/>
        </w:numPr>
        <w:bidi w:val="0"/>
        <w:jc w:val="left"/>
        <w:rPr>
          <w:sz w:val="40"/>
          <w:szCs w:val="24"/>
        </w:rPr>
      </w:pPr>
      <w:r>
        <w:rPr>
          <w:sz w:val="40"/>
          <w:szCs w:val="24"/>
        </w:rPr>
        <w:t>Accindent detection</w:t>
      </w:r>
    </w:p>
    <w:p>
      <w:pPr>
        <w:numPr>
          <w:ilvl w:val="1"/>
          <w:numId w:val="14"/>
        </w:numPr>
        <w:bidi w:val="0"/>
        <w:jc w:val="left"/>
        <w:rPr>
          <w:sz w:val="40"/>
          <w:szCs w:val="24"/>
        </w:rPr>
      </w:pPr>
      <w:r>
        <w:rPr>
          <w:sz w:val="40"/>
          <w:szCs w:val="24"/>
        </w:rPr>
        <w:t>Fire Detection</w:t>
      </w:r>
    </w:p>
    <w:p>
      <w:pPr>
        <w:numPr>
          <w:ilvl w:val="1"/>
          <w:numId w:val="14"/>
        </w:numPr>
        <w:bidi w:val="0"/>
        <w:jc w:val="left"/>
        <w:rPr>
          <w:sz w:val="40"/>
          <w:szCs w:val="24"/>
        </w:rPr>
      </w:pPr>
      <w:r>
        <w:rPr>
          <w:sz w:val="40"/>
          <w:szCs w:val="24"/>
        </w:rPr>
        <w:t>much more..</w:t>
      </w:r>
    </w:p>
    <w:p>
      <w:pPr>
        <w:numPr>
          <w:ilvl w:val="0"/>
          <w:numId w:val="14"/>
        </w:numPr>
        <w:bidi w:val="0"/>
        <w:jc w:val="left"/>
        <w:rPr>
          <w:sz w:val="40"/>
          <w:szCs w:val="24"/>
        </w:rPr>
      </w:pPr>
      <w:r>
        <w:rPr>
          <w:sz w:val="40"/>
          <w:szCs w:val="24"/>
        </w:rPr>
        <w:t>Making a stand alone application with no requirements such as python, etc.</w:t>
      </w:r>
    </w:p>
    <w:p>
      <w:pPr>
        <w:numPr>
          <w:ilvl w:val="0"/>
          <w:numId w:val="14"/>
        </w:numPr>
        <w:bidi w:val="0"/>
        <w:jc w:val="left"/>
        <w:rPr>
          <w:sz w:val="40"/>
          <w:szCs w:val="24"/>
        </w:rPr>
      </w:pPr>
      <w:r>
        <w:rPr>
          <w:sz w:val="40"/>
          <w:szCs w:val="24"/>
        </w:rPr>
        <w:t>Making standalone device.</w:t>
      </w:r>
    </w:p>
    <w:p>
      <w:pPr>
        <w:bidi w:val="0"/>
        <w:jc w:val="left"/>
        <w:rPr>
          <w:sz w:val="40"/>
          <w:szCs w:val="24"/>
        </w:rPr>
      </w:pPr>
    </w:p>
    <w:p>
      <w:pPr>
        <w:bidi w:val="0"/>
        <w:jc w:val="left"/>
        <w:rPr>
          <w:sz w:val="40"/>
          <w:szCs w:val="24"/>
        </w:rPr>
      </w:pPr>
      <w:r>
        <w:rPr>
          <w:sz w:val="40"/>
          <w:szCs w:val="24"/>
        </w:rPr>
        <w:t>Adding DL support would create broad scope in this project such as with DL we would be able to add up much more functionality.</w:t>
      </w:r>
    </w:p>
    <w:sectPr>
      <w:pgSz w:w="11906" w:h="16838"/>
      <w:pgMar w:top="1162" w:right="1162" w:bottom="1162" w:left="1162" w:header="0" w:footer="0" w:gutter="0"/>
      <w:pgNumType w:fmt="decimal"/>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Lohit Devanagar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Serif">
    <w:altName w:val="Times New Roman"/>
    <w:panose1 w:val="00000000000000000000"/>
    <w:charset w:val="01"/>
    <w:family w:val="roman"/>
    <w:pitch w:val="default"/>
    <w:sig w:usb0="00000000" w:usb1="00000000" w:usb2="00000000" w:usb3="00000000" w:csb0="00000000" w:csb1="00000000"/>
  </w:font>
  <w:font w:name="Noto Serif CJK SC">
    <w:altName w:val="SimSun"/>
    <w:panose1 w:val="00000000000000000000"/>
    <w:charset w:val="86"/>
    <w:family w:val="auto"/>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Noto Sans CJK SC">
    <w:altName w:val="Segoe Print"/>
    <w:panose1 w:val="00000000000000000000"/>
    <w:charset w:val="00"/>
    <w:family w:val="auto"/>
    <w:pitch w:val="default"/>
    <w:sig w:usb0="00000000" w:usb1="00000000" w:usb2="00000000" w:usb3="00000000" w:csb0="00000000" w:csb1="00000000"/>
  </w:font>
  <w:font w:name="OpenSymbol">
    <w:altName w:val="Arial Unicode MS"/>
    <w:panose1 w:val="00000000000000000000"/>
    <w:charset w:val="01"/>
    <w:family w:val="roman"/>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2"/>
    <w:family w:val="roman"/>
    <w:pitch w:val="default"/>
    <w:sig w:usb0="00000000" w:usb1="00000000" w:usb2="00000000" w:usb3="00000000" w:csb0="80000000" w:csb1="00000000"/>
  </w:font>
  <w:font w:name="FreeSans">
    <w:altName w:val="Segoe Print"/>
    <w:panose1 w:val="00000000000000000000"/>
    <w:charset w:val="01"/>
    <w:family w:val="roman"/>
    <w:pitch w:val="default"/>
    <w:sig w:usb0="00000000" w:usb1="00000000" w:usb2="00000000" w:usb3="00000000" w:csb0="00000000" w:csb1="00000000"/>
  </w:font>
  <w:font w:name="Khmer OS">
    <w:altName w:val="Segoe Print"/>
    <w:panose1 w:val="00000000000000000000"/>
    <w:charset w:val="01"/>
    <w:family w:val="roman"/>
    <w:pitch w:val="default"/>
    <w:sig w:usb0="00000000" w:usb1="00000000" w:usb2="00000000" w:usb3="00000000" w:csb0="00000000" w:csb1="00000000"/>
  </w:font>
  <w:font w:name="Chandas">
    <w:altName w:val="Segoe Print"/>
    <w:panose1 w:val="00000000000000000000"/>
    <w:charset w:val="01"/>
    <w:family w:val="roman"/>
    <w:pitch w:val="default"/>
    <w:sig w:usb0="00000000" w:usb1="00000000" w:usb2="00000000" w:usb3="00000000" w:csb0="00000000" w:csb1="00000000"/>
  </w:font>
  <w:font w:name="FreeSerif">
    <w:altName w:val="Segoe Print"/>
    <w:panose1 w:val="00000000000000000000"/>
    <w:charset w:val="01"/>
    <w:family w:val="roma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
    <w:nsid w:val="B5E306ED"/>
    <w:multiLevelType w:val="multilevel"/>
    <w:tmpl w:val="B5E306ED"/>
    <w:lvl w:ilvl="0" w:tentative="0">
      <w:start w:val="1"/>
      <w:numFmt w:val="none"/>
      <w:suff w:val="nothing"/>
      <w:lvlText w:val=""/>
      <w:lvlJc w:val="left"/>
      <w:pPr>
        <w:tabs>
          <w:tab w:val="left" w:pos="0"/>
        </w:tabs>
        <w:ind w:left="0" w:firstLine="0"/>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2">
    <w:nsid w:val="BF205925"/>
    <w:multiLevelType w:val="multilevel"/>
    <w:tmpl w:val="BF205925"/>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3">
    <w:nsid w:val="C8879AEF"/>
    <w:multiLevelType w:val="multilevel"/>
    <w:tmpl w:val="C8879AEF"/>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2"/>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6">
    <w:nsid w:val="0248C179"/>
    <w:multiLevelType w:val="multilevel"/>
    <w:tmpl w:val="0248C179"/>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03D62ECE"/>
    <w:multiLevelType w:val="multilevel"/>
    <w:tmpl w:val="03D62ECE"/>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8">
    <w:nsid w:val="25B654F3"/>
    <w:multiLevelType w:val="multilevel"/>
    <w:tmpl w:val="25B654F3"/>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9">
    <w:nsid w:val="2A8F537B"/>
    <w:multiLevelType w:val="multilevel"/>
    <w:tmpl w:val="2A8F537B"/>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0">
    <w:nsid w:val="4D4DC07F"/>
    <w:multiLevelType w:val="multilevel"/>
    <w:tmpl w:val="4D4DC07F"/>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1">
    <w:nsid w:val="59ADCABA"/>
    <w:multiLevelType w:val="multilevel"/>
    <w:tmpl w:val="59ADCABA"/>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12">
    <w:nsid w:val="5A241D34"/>
    <w:multiLevelType w:val="multilevel"/>
    <w:tmpl w:val="5A241D3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3">
    <w:nsid w:val="72183CF9"/>
    <w:multiLevelType w:val="multilevel"/>
    <w:tmpl w:val="72183C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5"/>
  </w:num>
  <w:num w:numId="2">
    <w:abstractNumId w:val="4"/>
  </w:num>
  <w:num w:numId="3">
    <w:abstractNumId w:val="11"/>
  </w:num>
  <w:num w:numId="4">
    <w:abstractNumId w:val="2"/>
  </w:num>
  <w:num w:numId="5">
    <w:abstractNumId w:val="1"/>
  </w:num>
  <w:num w:numId="6">
    <w:abstractNumId w:val="7"/>
  </w:num>
  <w:num w:numId="7">
    <w:abstractNumId w:val="8"/>
  </w:num>
  <w:num w:numId="8">
    <w:abstractNumId w:val="13"/>
  </w:num>
  <w:num w:numId="9">
    <w:abstractNumId w:val="6"/>
  </w:num>
  <w:num w:numId="10">
    <w:abstractNumId w:val="0"/>
  </w:num>
  <w:num w:numId="11">
    <w:abstractNumId w:val="9"/>
  </w:num>
  <w:num w:numId="12">
    <w:abstractNumId w:val="12"/>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9"/>
  <w:autoHyphenation/>
  <w:footnotePr>
    <w:footnote w:id="0"/>
    <w:footnote w:id="1"/>
  </w:footnotePr>
  <w:compat>
    <w:compatSetting w:name="compatibilityMode" w:uri="http://schemas.microsoft.com/office/word" w:val="12"/>
  </w:compat>
  <w:rsids>
    <w:rsidRoot w:val="00000000"/>
    <w:rsid w:val="13157F9E"/>
    <w:rsid w:val="38EA5A00"/>
    <w:rsid w:val="41EF71AF"/>
    <w:rsid w:val="7A9A1721"/>
    <w:rsid w:val="7CD04332"/>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Liberation Serif" w:hAnsi="Liberation Serif" w:eastAsia="Noto Serif CJK SC" w:cs="Lohit Devanaga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2">
    <w:name w:val="heading 2"/>
    <w:basedOn w:val="3"/>
    <w:next w:val="4"/>
    <w:qFormat/>
    <w:uiPriority w:val="0"/>
    <w:pPr>
      <w:numPr>
        <w:ilvl w:val="1"/>
        <w:numId w:val="1"/>
      </w:numPr>
      <w:spacing w:before="200" w:after="120"/>
      <w:outlineLvl w:val="1"/>
    </w:pPr>
    <w:rPr>
      <w:rFonts w:ascii="Liberation Serif" w:hAnsi="Liberation Serif" w:eastAsia="Noto Serif CJK SC" w:cs="Lohit Devanagari"/>
      <w:b/>
      <w:bCs/>
      <w:sz w:val="36"/>
      <w:szCs w:val="36"/>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Noto Sans CJK SC" w:cs="Lohit Devanagari"/>
      <w:sz w:val="28"/>
      <w:szCs w:val="28"/>
    </w:rPr>
  </w:style>
  <w:style w:type="paragraph" w:styleId="4">
    <w:name w:val="Body Text"/>
    <w:basedOn w:val="1"/>
    <w:uiPriority w:val="0"/>
    <w:pPr>
      <w:spacing w:before="0" w:after="140" w:line="276" w:lineRule="auto"/>
    </w:pPr>
  </w:style>
  <w:style w:type="paragraph" w:styleId="7">
    <w:name w:val="caption"/>
    <w:basedOn w:val="1"/>
    <w:next w:val="1"/>
    <w:qFormat/>
    <w:uiPriority w:val="0"/>
    <w:pPr>
      <w:suppressLineNumbers/>
      <w:spacing w:before="120" w:after="120"/>
    </w:pPr>
    <w:rPr>
      <w:rFonts w:cs="Lohit Devanagari"/>
      <w:i/>
      <w:iCs/>
      <w:sz w:val="24"/>
      <w:szCs w:val="24"/>
    </w:rPr>
  </w:style>
  <w:style w:type="character" w:styleId="8">
    <w:name w:val="Emphasis"/>
    <w:qFormat/>
    <w:uiPriority w:val="0"/>
    <w:rPr>
      <w:i/>
      <w:iCs/>
    </w:rPr>
  </w:style>
  <w:style w:type="character" w:styleId="9">
    <w:name w:val="FollowedHyperlink"/>
    <w:uiPriority w:val="0"/>
    <w:rPr>
      <w:color w:val="800000"/>
      <w:u w:val="single"/>
      <w:lang w:val="zh-CN" w:eastAsia="zh-CN" w:bidi="zh-CN"/>
    </w:rPr>
  </w:style>
  <w:style w:type="paragraph" w:styleId="10">
    <w:name w:val="header"/>
    <w:basedOn w:val="11"/>
    <w:uiPriority w:val="0"/>
    <w:pPr>
      <w:suppressLineNumbers/>
      <w:tabs>
        <w:tab w:val="center" w:pos="4791"/>
        <w:tab w:val="right" w:pos="9582"/>
      </w:tabs>
    </w:pPr>
  </w:style>
  <w:style w:type="paragraph" w:customStyle="1" w:styleId="11">
    <w:name w:val="Header and Footer"/>
    <w:basedOn w:val="1"/>
    <w:qFormat/>
    <w:uiPriority w:val="0"/>
    <w:pPr>
      <w:suppressLineNumbers/>
      <w:tabs>
        <w:tab w:val="center" w:pos="4791"/>
        <w:tab w:val="right" w:pos="9582"/>
      </w:tabs>
    </w:pPr>
  </w:style>
  <w:style w:type="character" w:styleId="12">
    <w:name w:val="Hyperlink"/>
    <w:uiPriority w:val="0"/>
    <w:rPr>
      <w:color w:val="000080"/>
      <w:u w:val="single"/>
      <w:lang w:val="zh-CN" w:eastAsia="zh-CN" w:bidi="zh-CN"/>
    </w:rPr>
  </w:style>
  <w:style w:type="paragraph" w:styleId="13">
    <w:name w:val="List"/>
    <w:basedOn w:val="4"/>
    <w:qFormat/>
    <w:uiPriority w:val="0"/>
    <w:rPr>
      <w:rFonts w:cs="Lohit Devanagari"/>
    </w:rPr>
  </w:style>
  <w:style w:type="character" w:customStyle="1" w:styleId="14">
    <w:name w:val="Strong Emphasis"/>
    <w:qFormat/>
    <w:uiPriority w:val="0"/>
    <w:rPr>
      <w:b/>
      <w:bCs/>
    </w:rPr>
  </w:style>
  <w:style w:type="character" w:customStyle="1" w:styleId="15">
    <w:name w:val="Bullets"/>
    <w:qFormat/>
    <w:uiPriority w:val="0"/>
    <w:rPr>
      <w:rFonts w:ascii="OpenSymbol" w:hAnsi="OpenSymbol" w:eastAsia="OpenSymbol" w:cs="OpenSymbol"/>
    </w:rPr>
  </w:style>
  <w:style w:type="character" w:customStyle="1" w:styleId="16">
    <w:name w:val="Numbering Symbols"/>
    <w:qFormat/>
    <w:uiPriority w:val="0"/>
  </w:style>
  <w:style w:type="paragraph" w:customStyle="1" w:styleId="17">
    <w:name w:val="Index"/>
    <w:basedOn w:val="1"/>
    <w:qFormat/>
    <w:uiPriority w:val="0"/>
    <w:pPr>
      <w:suppressLineNumbers/>
    </w:pPr>
    <w:rPr>
      <w:rFonts w:cs="Lohit Devanagari"/>
    </w:rPr>
  </w:style>
  <w:style w:type="paragraph" w:customStyle="1" w:styleId="18">
    <w:name w:val="Quotations"/>
    <w:basedOn w:val="1"/>
    <w:qFormat/>
    <w:uiPriority w:val="0"/>
    <w:pPr>
      <w:spacing w:before="0" w:after="283"/>
      <w:ind w:left="567" w:right="567" w:firstLine="0"/>
    </w:pPr>
  </w:style>
  <w:style w:type="paragraph" w:customStyle="1" w:styleId="19">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37</Pages>
  <Words>3847</Words>
  <Characters>23370</Characters>
  <Paragraphs>589</Paragraphs>
  <TotalTime>185</TotalTime>
  <ScaleCrop>false</ScaleCrop>
  <LinksUpToDate>false</LinksUpToDate>
  <CharactersWithSpaces>27969</CharactersWithSpaces>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2021-03-18T14:18:00Z</dcterms:created>
  <dc:creator>admin</dc:creator>
  <cp:lastModifiedBy>admin</cp:lastModifiedBy>
  <dcterms:modified xsi:type="dcterms:W3CDTF">2023-07-14T07:42:14Z</dcterms:modified>
  <cp:revision>100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6CB3FDCCB963492499053E16CFC97705</vt:lpwstr>
  </property>
</Properties>
</file>